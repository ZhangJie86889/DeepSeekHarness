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A6B1">
      <w:pPr>
        <w:pStyle w:val="31"/>
      </w:pPr>
      <w:r>
        <w:rPr>
          <w:rFonts w:ascii="微软雅黑" w:hAnsi="微软雅黑" w:eastAsia="微软雅黑"/>
        </w:rPr>
        <w:t>DeepSeek Harness 便携版 · 使用说明</w:t>
      </w:r>
    </w:p>
    <w:p w14:paraId="60FFDBA1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 xml:space="preserve">本文档适用于收到 </w:t>
      </w:r>
      <w:r>
        <w:rPr>
          <w:rFonts w:ascii="Consolas" w:hAnsi="Consolas" w:eastAsia="Consolas"/>
          <w:color w:val="C0392B"/>
          <w:sz w:val="19"/>
        </w:rPr>
        <w:t>DeepSeekHarness_便携版.zip</w:t>
      </w:r>
      <w:r>
        <w:rPr>
          <w:rFonts w:ascii="微软雅黑" w:hAnsi="微软雅黑" w:eastAsia="微软雅黑"/>
        </w:rPr>
        <w:t xml:space="preserve"> 压缩包的客户。  </w:t>
      </w:r>
    </w:p>
    <w:p w14:paraId="76013215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>这是一款</w:t>
      </w:r>
      <w:r>
        <w:rPr>
          <w:rFonts w:ascii="微软雅黑" w:hAnsi="微软雅黑" w:eastAsia="微软雅黑"/>
          <w:b/>
        </w:rPr>
        <w:t>免安装、双击即用</w:t>
      </w:r>
      <w:r>
        <w:rPr>
          <w:rFonts w:ascii="微软雅黑" w:hAnsi="微软雅黑" w:eastAsia="微软雅黑"/>
        </w:rPr>
        <w:t>的本地 AI 对话工具，已内置运行环境，无需在电脑上安装任何软件。</w:t>
      </w:r>
    </w:p>
    <w:p w14:paraId="57B3AB11">
      <w:pPr>
        <w:pBdr>
          <w:bottom w:val="single" w:color="BFBFBF" w:sz="6" w:space="1"/>
        </w:pBdr>
      </w:pPr>
    </w:p>
    <w:p w14:paraId="2602BEEC">
      <w:pPr>
        <w:pStyle w:val="3"/>
      </w:pPr>
      <w:r>
        <w:rPr>
          <w:rFonts w:ascii="微软雅黑" w:hAnsi="微软雅黑" w:eastAsia="微软雅黑"/>
        </w:rPr>
        <w:t>一、系统要求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9A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4472C4"/>
          </w:tcPr>
          <w:p w14:paraId="08E0F9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4472C4"/>
          </w:tcPr>
          <w:p w14:paraId="5549AF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 w14:paraId="3DD4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D269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w="4320" w:type="dxa"/>
          </w:tcPr>
          <w:p w14:paraId="6027CF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Windows 10 / 11 </w:t>
            </w:r>
            <w:r>
              <w:rPr>
                <w:rFonts w:ascii="微软雅黑" w:hAnsi="微软雅黑" w:eastAsia="微软雅黑"/>
                <w:b/>
                <w:sz w:val="19"/>
              </w:rPr>
              <w:t>64 位（x64）</w:t>
            </w:r>
          </w:p>
        </w:tc>
      </w:tr>
      <w:tr w14:paraId="31D0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628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架构</w:t>
            </w:r>
          </w:p>
        </w:tc>
        <w:tc>
          <w:tcPr>
            <w:tcW w:w="4320" w:type="dxa"/>
          </w:tcPr>
          <w:p w14:paraId="07B37B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不支持 ARM</w:t>
            </w:r>
            <w:r>
              <w:rPr>
                <w:rFonts w:ascii="微软雅黑" w:hAnsi="微软雅黑" w:eastAsia="微软雅黑"/>
                <w:sz w:val="19"/>
              </w:rPr>
              <w:t>（如高通骁龙笔记本无法运行）</w:t>
            </w:r>
          </w:p>
        </w:tc>
      </w:tr>
      <w:tr w14:paraId="4D50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43EF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联网</w:t>
            </w:r>
          </w:p>
        </w:tc>
        <w:tc>
          <w:tcPr>
            <w:tcW w:w="4320" w:type="dxa"/>
          </w:tcPr>
          <w:p w14:paraId="3EC058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仅需联网调用 AI 接口；程序本身无需下载依赖</w:t>
            </w:r>
          </w:p>
        </w:tc>
      </w:tr>
      <w:tr w14:paraId="6CAA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444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其他</w:t>
            </w:r>
          </w:p>
        </w:tc>
        <w:tc>
          <w:tcPr>
            <w:tcW w:w="4320" w:type="dxa"/>
          </w:tcPr>
          <w:p w14:paraId="08DC9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无需安装 Node.js、无需管理员权限</w:t>
            </w:r>
          </w:p>
        </w:tc>
      </w:tr>
    </w:tbl>
    <w:p w14:paraId="00742E00">
      <w:pPr>
        <w:spacing w:after="40"/>
      </w:pPr>
    </w:p>
    <w:p w14:paraId="5A6A626A">
      <w:pPr>
        <w:pBdr>
          <w:bottom w:val="single" w:color="BFBFBF" w:sz="6" w:space="1"/>
        </w:pBdr>
      </w:pPr>
    </w:p>
    <w:p w14:paraId="5C9B22D9">
      <w:pPr>
        <w:pStyle w:val="3"/>
      </w:pPr>
      <w:r>
        <w:rPr>
          <w:rFonts w:ascii="微软雅黑" w:hAnsi="微软雅黑" w:eastAsia="微软雅黑"/>
        </w:rPr>
        <w:t>二、解压（这一步很关键）</w:t>
      </w:r>
    </w:p>
    <w:p w14:paraId="6EC58EE5"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请务必使用 7-Zip / Bandizip / WinRAR 解压。</w:t>
      </w:r>
    </w:p>
    <w:p w14:paraId="0FB0946E">
      <w:r>
        <w:rPr>
          <w:rFonts w:ascii="微软雅黑" w:hAnsi="微软雅黑" w:eastAsia="微软雅黑"/>
        </w:rPr>
        <w:t>不要用 Windows 自带的“右键 → 发送到 → 压缩(zipped)文件夹”解压，否则依赖目录里超长的文件路径会解压失败，导致程序无法启动。</w:t>
      </w:r>
    </w:p>
    <w:p w14:paraId="2A3F5F5B">
      <w:r>
        <w:rPr>
          <w:rFonts w:ascii="微软雅黑" w:hAnsi="微软雅黑" w:eastAsia="微软雅黑"/>
        </w:rPr>
        <w:t>解压后会得到一个文件夹：</w:t>
      </w:r>
      <w:r>
        <w:rPr>
          <w:rFonts w:ascii="微软雅黑" w:hAnsi="微软雅黑" w:eastAsia="微软雅黑"/>
          <w:b/>
        </w:rPr>
        <w:t>`DeepSeekHarness_便携版`</w:t>
      </w:r>
      <w:r>
        <w:rPr>
          <w:rFonts w:ascii="微软雅黑" w:hAnsi="微软雅黑" w:eastAsia="微软雅黑"/>
        </w:rPr>
        <w:t>，双击进入即可。</w:t>
      </w:r>
    </w:p>
    <w:p w14:paraId="01F72230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 xml:space="preserve">建议把解压出的文件夹放在路径较浅的位置（如 </w:t>
      </w:r>
      <w:r>
        <w:rPr>
          <w:rFonts w:ascii="Consolas" w:hAnsi="Consolas" w:eastAsia="Consolas"/>
          <w:color w:val="C0392B"/>
          <w:sz w:val="19"/>
        </w:rPr>
        <w:t>D:\DeepSeekHarness_便携版</w:t>
      </w:r>
      <w:r>
        <w:rPr>
          <w:rFonts w:ascii="微软雅黑" w:hAnsi="微软雅黑" w:eastAsia="微软雅黑"/>
        </w:rPr>
        <w:t>），避免目录层级过深。</w:t>
      </w:r>
    </w:p>
    <w:p w14:paraId="3BFE32B0">
      <w:pPr>
        <w:pBdr>
          <w:bottom w:val="single" w:color="BFBFBF" w:sz="6" w:space="1"/>
        </w:pBdr>
      </w:pPr>
    </w:p>
    <w:p w14:paraId="0443083F">
      <w:pPr>
        <w:pStyle w:val="3"/>
      </w:pPr>
      <w:r>
        <w:rPr>
          <w:rFonts w:ascii="微软雅黑" w:hAnsi="微软雅黑" w:eastAsia="微软雅黑"/>
        </w:rPr>
        <w:t>三、解压后的文件清单与操作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E0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20ACE4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 / 文件夹</w:t>
            </w:r>
          </w:p>
        </w:tc>
        <w:tc>
          <w:tcPr>
            <w:tcW w:w="2880" w:type="dxa"/>
            <w:shd w:val="clear" w:color="auto" w:fill="4472C4"/>
          </w:tcPr>
          <w:p w14:paraId="5BD4BC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w="2880" w:type="dxa"/>
            <w:shd w:val="clear" w:color="auto" w:fill="4472C4"/>
          </w:tcPr>
          <w:p w14:paraId="65B767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您应该怎么做</w:t>
            </w:r>
          </w:p>
        </w:tc>
      </w:tr>
      <w:tr w14:paraId="655FD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1A36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`start.bat`</w:t>
            </w:r>
          </w:p>
        </w:tc>
        <w:tc>
          <w:tcPr>
            <w:tcW w:w="2880" w:type="dxa"/>
          </w:tcPr>
          <w:p w14:paraId="3669C0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程序启动器</w:t>
            </w:r>
          </w:p>
        </w:tc>
        <w:tc>
          <w:tcPr>
            <w:tcW w:w="2880" w:type="dxa"/>
          </w:tcPr>
          <w:p w14:paraId="7B846F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唯一需要您操作的文件：双击它启动程序</w:t>
            </w:r>
          </w:p>
        </w:tc>
      </w:tr>
      <w:tr w14:paraId="79DD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F53046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9"/>
              </w:rPr>
              <w:t>node/</w:t>
            </w:r>
          </w:p>
        </w:tc>
        <w:tc>
          <w:tcPr>
            <w:tcW w:w="2880" w:type="dxa"/>
          </w:tcPr>
          <w:p w14:paraId="698B87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内置的 Node.js 运行环境</w:t>
            </w:r>
          </w:p>
        </w:tc>
        <w:tc>
          <w:tcPr>
            <w:tcW w:w="2880" w:type="dxa"/>
          </w:tcPr>
          <w:p w14:paraId="76BDC4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⛔ 勿动、勿删除</w:t>
            </w:r>
          </w:p>
        </w:tc>
      </w:tr>
      <w:tr w14:paraId="598D5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744B4C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9"/>
              </w:rPr>
              <w:t>node_modules/</w:t>
            </w:r>
          </w:p>
        </w:tc>
        <w:tc>
          <w:tcPr>
            <w:tcW w:w="2880" w:type="dxa"/>
          </w:tcPr>
          <w:p w14:paraId="425A95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程序运行所需的依赖库</w:t>
            </w:r>
          </w:p>
        </w:tc>
        <w:tc>
          <w:tcPr>
            <w:tcW w:w="2880" w:type="dxa"/>
          </w:tcPr>
          <w:p w14:paraId="34B5C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⛔ 平时勿动（⚠️ 换壁纸时需要进到里面替换一个文件，见「五、个性化玩法」）</w:t>
            </w:r>
          </w:p>
        </w:tc>
      </w:tr>
      <w:tr w14:paraId="58E7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1DDA25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9"/>
              </w:rPr>
              <w:t>data/</w:t>
            </w:r>
          </w:p>
        </w:tc>
        <w:tc>
          <w:tcPr>
            <w:tcW w:w="2880" w:type="dxa"/>
          </w:tcPr>
          <w:p w14:paraId="2A3E5D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您的配置与个性化设置（含聊天壁纸）</w:t>
            </w:r>
          </w:p>
        </w:tc>
        <w:tc>
          <w:tcPr>
            <w:tcW w:w="2880" w:type="dxa"/>
          </w:tcPr>
          <w:p w14:paraId="741C90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⛔ 一般勿改；</w:t>
            </w:r>
            <w:r>
              <w:rPr>
                <w:rFonts w:ascii="微软雅黑" w:hAnsi="微软雅黑" w:eastAsia="微软雅黑"/>
                <w:b/>
                <w:sz w:val="19"/>
              </w:rPr>
              <w:t>不要清空</w:t>
            </w:r>
            <w:r>
              <w:rPr>
                <w:rFonts w:ascii="微软雅黑" w:hAnsi="微软雅黑" w:eastAsia="微软雅黑"/>
                <w:sz w:val="19"/>
              </w:rPr>
              <w:t>，否则会丢失壁纸等设置</w:t>
            </w:r>
          </w:p>
        </w:tc>
      </w:tr>
      <w:tr w14:paraId="51FD4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65F8E7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9"/>
              </w:rPr>
              <w:t>README.txt</w:t>
            </w:r>
          </w:p>
        </w:tc>
        <w:tc>
          <w:tcPr>
            <w:tcW w:w="2880" w:type="dxa"/>
          </w:tcPr>
          <w:p w14:paraId="64DFA2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原版说明文档</w:t>
            </w:r>
          </w:p>
        </w:tc>
        <w:tc>
          <w:tcPr>
            <w:tcW w:w="2880" w:type="dxa"/>
          </w:tcPr>
          <w:p w14:paraId="385F69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📖 可阅读参考，勿修改</w:t>
            </w:r>
          </w:p>
        </w:tc>
      </w:tr>
      <w:tr w14:paraId="777C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99B041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9"/>
              </w:rPr>
              <w:t>package.json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9"/>
              </w:rPr>
              <w:t>package-lock.json</w:t>
            </w:r>
          </w:p>
        </w:tc>
        <w:tc>
          <w:tcPr>
            <w:tcW w:w="2880" w:type="dxa"/>
          </w:tcPr>
          <w:p w14:paraId="2B4BD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程序元数据</w:t>
            </w:r>
          </w:p>
        </w:tc>
        <w:tc>
          <w:tcPr>
            <w:tcW w:w="2880" w:type="dxa"/>
          </w:tcPr>
          <w:p w14:paraId="597BD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⛔ 勿动</w:t>
            </w:r>
          </w:p>
        </w:tc>
      </w:tr>
      <w:tr w14:paraId="5EF3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6158F9">
            <w:pPr>
              <w:spacing w:after="0" w:line="240" w:lineRule="auto"/>
            </w:pPr>
            <w:r>
              <w:rPr>
                <w:rFonts w:ascii="Consolas" w:hAnsi="Consolas" w:eastAsia="Consolas"/>
                <w:color w:val="C0392B"/>
                <w:sz w:val="19"/>
              </w:rPr>
              <w:t>install.log</w:t>
            </w:r>
          </w:p>
        </w:tc>
        <w:tc>
          <w:tcPr>
            <w:tcW w:w="2880" w:type="dxa"/>
          </w:tcPr>
          <w:p w14:paraId="4E2F6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安装日志</w:t>
            </w:r>
          </w:p>
        </w:tc>
        <w:tc>
          <w:tcPr>
            <w:tcW w:w="2880" w:type="dxa"/>
          </w:tcPr>
          <w:p w14:paraId="49745C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🗑 可忽略</w:t>
            </w:r>
          </w:p>
        </w:tc>
      </w:tr>
    </w:tbl>
    <w:p w14:paraId="67C9932B">
      <w:pPr>
        <w:spacing w:after="40"/>
      </w:pPr>
    </w:p>
    <w:p w14:paraId="5D6B7B53">
      <w:r>
        <w:rPr>
          <w:rFonts w:ascii="微软雅黑" w:hAnsi="微软雅黑" w:eastAsia="微软雅黑"/>
          <w:b/>
        </w:rPr>
        <w:t>一句话总结：日常使用您只需要双击 `start.bat`，其余文件都不用碰。</w:t>
      </w:r>
    </w:p>
    <w:p w14:paraId="0F45147C">
      <w:pPr>
        <w:pBdr>
          <w:bottom w:val="single" w:color="BFBFBF" w:sz="6" w:space="1"/>
        </w:pBdr>
      </w:pPr>
    </w:p>
    <w:p w14:paraId="18AAD876">
      <w:pPr>
        <w:pStyle w:val="3"/>
      </w:pPr>
      <w:r>
        <w:rPr>
          <w:rFonts w:ascii="微软雅黑" w:hAnsi="微软雅黑" w:eastAsia="微软雅黑"/>
        </w:rPr>
        <w:t>四、启动与使用</w:t>
      </w:r>
    </w:p>
    <w:p w14:paraId="65F694B8">
      <w:pPr>
        <w:pStyle w:val="14"/>
        <w:ind w:left="432"/>
      </w:pPr>
      <w:r>
        <w:rPr>
          <w:rFonts w:ascii="微软雅黑" w:hAnsi="微软雅黑" w:eastAsia="微软雅黑"/>
          <w:b/>
        </w:rPr>
        <w:t>双击 `start.bat`</w:t>
      </w:r>
      <w:r>
        <w:rPr>
          <w:rFonts w:ascii="微软雅黑" w:hAnsi="微软雅黑" w:eastAsia="微软雅黑"/>
        </w:rPr>
        <w:t>。</w:t>
      </w:r>
    </w:p>
    <w:p w14:paraId="5D10911A">
      <w:pPr>
        <w:pStyle w:val="16"/>
        <w:ind w:left="432"/>
      </w:pPr>
      <w:r>
        <w:rPr>
          <w:rFonts w:ascii="微软雅黑" w:hAnsi="微软雅黑" w:eastAsia="微软雅黑"/>
        </w:rPr>
        <w:t>会弹出一个黑色命令行窗口，这是程序在运行服务，</w:t>
      </w:r>
      <w:r>
        <w:rPr>
          <w:rFonts w:ascii="微软雅黑" w:hAnsi="微软雅黑" w:eastAsia="微软雅黑"/>
          <w:b/>
        </w:rPr>
        <w:t>请保持它开着，不要关闭</w:t>
      </w:r>
      <w:r>
        <w:rPr>
          <w:rFonts w:ascii="微软雅黑" w:hAnsi="微软雅黑" w:eastAsia="微软雅黑"/>
        </w:rPr>
        <w:t>。</w:t>
      </w:r>
    </w:p>
    <w:p w14:paraId="031B7CD8">
      <w:pPr>
        <w:pStyle w:val="14"/>
        <w:ind w:left="432"/>
      </w:pPr>
      <w:r>
        <w:rPr>
          <w:rFonts w:ascii="微软雅黑" w:hAnsi="微软雅黑" w:eastAsia="微软雅黑"/>
        </w:rPr>
        <w:t>稍等几秒，程序会</w:t>
      </w:r>
      <w:r>
        <w:rPr>
          <w:rFonts w:ascii="微软雅黑" w:hAnsi="微软雅黑" w:eastAsia="微软雅黑"/>
          <w:b/>
        </w:rPr>
        <w:t>自动打开浏览器</w:t>
      </w:r>
      <w:r>
        <w:rPr>
          <w:rFonts w:ascii="微软雅黑" w:hAnsi="微软雅黑" w:eastAsia="微软雅黑"/>
        </w:rPr>
        <w:t xml:space="preserve">并跳转到 </w:t>
      </w:r>
      <w:r>
        <w:rPr>
          <w:rFonts w:ascii="Consolas" w:hAnsi="Consolas" w:eastAsia="Consolas"/>
          <w:color w:val="C0392B"/>
          <w:sz w:val="19"/>
        </w:rPr>
        <w:t>http://127.0.0.1:3080</w:t>
      </w:r>
      <w:r>
        <w:rPr>
          <w:rFonts w:ascii="微软雅黑" w:hAnsi="微软雅黑" w:eastAsia="微软雅黑"/>
        </w:rPr>
        <w:t>。</w:t>
      </w:r>
    </w:p>
    <w:p w14:paraId="69865E32">
      <w:pPr>
        <w:pStyle w:val="16"/>
        <w:ind w:left="432"/>
      </w:pPr>
      <w:r>
        <w:rPr>
          <w:rFonts w:ascii="微软雅黑" w:hAnsi="微软雅黑" w:eastAsia="微软雅黑"/>
        </w:rPr>
        <w:t>若浏览器没有自动打开，请手动在浏览器地址栏输入上述地址。</w:t>
      </w:r>
    </w:p>
    <w:p w14:paraId="3BEF3E67">
      <w:pPr>
        <w:pStyle w:val="14"/>
        <w:ind w:left="432"/>
      </w:pPr>
      <w:r>
        <w:rPr>
          <w:rFonts w:ascii="微软雅黑" w:hAnsi="微软雅黑" w:eastAsia="微软雅黑"/>
          <w:b/>
        </w:rPr>
        <w:t>首次使用需填入您自己的 DeepSeek API Key</w:t>
      </w:r>
      <w:r>
        <w:rPr>
          <w:rFonts w:ascii="微软雅黑" w:hAnsi="微软雅黑" w:eastAsia="微软雅黑"/>
        </w:rPr>
        <w:t>：</w:t>
      </w:r>
    </w:p>
    <w:p w14:paraId="5A0CFAE4">
      <w:pPr>
        <w:pStyle w:val="16"/>
        <w:ind w:left="432"/>
      </w:pPr>
      <w:r>
        <w:rPr>
          <w:rFonts w:ascii="微软雅黑" w:hAnsi="微软雅黑" w:eastAsia="微软雅黑"/>
        </w:rPr>
        <w:t>登录 DeepSeek 开放平台获取 API Key；</w:t>
      </w:r>
      <w:r>
        <w:rPr>
          <w:rFonts w:hint="eastAsia" w:ascii="微软雅黑" w:hAnsi="微软雅黑" w:eastAsia="微软雅黑"/>
          <w:lang w:eastAsia="zh-CN"/>
        </w:rPr>
        <w:t>（https://platform.deepseek.com/api_keys）</w:t>
      </w:r>
    </w:p>
    <w:p w14:paraId="7AD17996">
      <w:pPr>
        <w:pStyle w:val="16"/>
        <w:ind w:left="432"/>
      </w:pPr>
      <w:r>
        <w:rPr>
          <w:rFonts w:ascii="微软雅黑" w:hAnsi="微软雅黑" w:eastAsia="微软雅黑"/>
        </w:rPr>
        <w:t>在页面提示处粘贴并保存，即可开始对话。</w:t>
      </w:r>
    </w:p>
    <w:p w14:paraId="7ED35877">
      <w:pPr>
        <w:pStyle w:val="16"/>
        <w:ind w:left="432"/>
      </w:pPr>
      <w:r>
        <w:rPr>
          <w:rFonts w:ascii="微软雅黑" w:hAnsi="微软雅黑" w:eastAsia="微软雅黑"/>
        </w:rPr>
        <w:t>注意：每个使用者需要</w:t>
      </w:r>
      <w:r>
        <w:rPr>
          <w:rFonts w:ascii="微软雅黑" w:hAnsi="微软雅黑" w:eastAsia="微软雅黑"/>
          <w:b/>
        </w:rPr>
        <w:t>各自的</w:t>
      </w:r>
      <w:r>
        <w:rPr>
          <w:rFonts w:ascii="微软雅黑" w:hAnsi="微软雅黑" w:eastAsia="微软雅黑"/>
        </w:rPr>
        <w:t xml:space="preserve"> API Key，本工具不附带密钥。</w:t>
      </w:r>
    </w:p>
    <w:p w14:paraId="11736094">
      <w:pPr>
        <w:pStyle w:val="16"/>
        <w:numPr>
          <w:numId w:val="0"/>
        </w:numPr>
        <w:spacing w:after="200" w:line="276" w:lineRule="auto"/>
        <w:contextualSpacing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02530" cy="2796540"/>
            <wp:effectExtent l="0" t="0" r="762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796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01E977">
      <w:pPr>
        <w:pStyle w:val="14"/>
        <w:ind w:left="432"/>
      </w:pPr>
      <w:r>
        <w:rPr>
          <w:rFonts w:ascii="微软雅黑" w:hAnsi="微软雅黑" w:eastAsia="微软雅黑"/>
          <w:b/>
        </w:rPr>
        <w:t>聊天界面默认带动态视频壁纸</w:t>
      </w:r>
      <w:r>
        <w:rPr>
          <w:rFonts w:ascii="微软雅黑" w:hAnsi="微软雅黑" w:eastAsia="微软雅黑"/>
        </w:rPr>
        <w:t>：</w:t>
      </w:r>
    </w:p>
    <w:p w14:paraId="5FA81E22">
      <w:pPr>
        <w:pStyle w:val="16"/>
        <w:ind w:left="432"/>
      </w:pPr>
      <w:r>
        <w:rPr>
          <w:rFonts w:ascii="微软雅黑" w:hAnsi="微软雅黑" w:eastAsia="微软雅黑"/>
        </w:rPr>
        <w:t xml:space="preserve">按键盘 </w:t>
      </w:r>
      <w:r>
        <w:rPr>
          <w:rFonts w:ascii="微软雅黑" w:hAnsi="微软雅黑" w:eastAsia="微软雅黑"/>
          <w:b/>
        </w:rPr>
        <w:t>`V`</w:t>
      </w:r>
      <w:r>
        <w:rPr>
          <w:rFonts w:ascii="微软雅黑" w:hAnsi="微软雅黑" w:eastAsia="微软雅黑"/>
        </w:rPr>
        <w:t xml:space="preserve"> 键，可在「动态壁纸 / 静态背景」之间切换。</w:t>
      </w:r>
    </w:p>
    <w:p w14:paraId="1383BB4F">
      <w:pPr>
        <w:pBdr>
          <w:bottom w:val="single" w:color="BFBFBF" w:sz="6" w:space="1"/>
        </w:pBdr>
      </w:pPr>
    </w:p>
    <w:p w14:paraId="70849B34">
      <w:pPr>
        <w:pStyle w:val="3"/>
      </w:pPr>
      <w:r>
        <w:rPr>
          <w:rFonts w:ascii="微软雅黑" w:hAnsi="微软雅黑" w:eastAsia="微软雅黑"/>
        </w:rPr>
        <w:t>五、个性化玩法（换壁纸 · 自定义）</w:t>
      </w:r>
    </w:p>
    <w:p w14:paraId="5CAFFC67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>⚠️ 动手前的三条安全原则：</w:t>
      </w:r>
    </w:p>
    <w:p w14:paraId="41240C94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改文件前先备份</w:t>
      </w:r>
      <w:r>
        <w:rPr>
          <w:rFonts w:ascii="微软雅黑" w:hAnsi="微软雅黑" w:eastAsia="微软雅黑"/>
        </w:rPr>
        <w:t>（把要改的原文件复制一份留底）；</w:t>
      </w:r>
    </w:p>
    <w:p w14:paraId="1A64F12C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只在程序关闭后改文件</w:t>
      </w:r>
      <w:r>
        <w:rPr>
          <w:rFonts w:ascii="微软雅黑" w:hAnsi="微软雅黑" w:eastAsia="微软雅黑"/>
        </w:rPr>
        <w:t xml:space="preserve">（改完再双击 </w:t>
      </w:r>
      <w:r>
        <w:rPr>
          <w:rFonts w:ascii="Consolas" w:hAnsi="Consolas" w:eastAsia="Consolas"/>
          <w:color w:val="C0392B"/>
          <w:sz w:val="19"/>
        </w:rPr>
        <w:t>start.bat</w:t>
      </w:r>
      <w:r>
        <w:rPr>
          <w:rFonts w:ascii="微软雅黑" w:hAnsi="微软雅黑" w:eastAsia="微软雅黑"/>
        </w:rPr>
        <w:t xml:space="preserve"> 启动）；</w:t>
      </w:r>
    </w:p>
    <w:p w14:paraId="1C921619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>3. 改错了没关系，用备份的文件还原即可，程序本身不会坏。</w:t>
      </w:r>
    </w:p>
    <w:p w14:paraId="5E693007">
      <w:pPr>
        <w:pStyle w:val="4"/>
      </w:pPr>
      <w:r>
        <w:rPr>
          <w:rFonts w:ascii="微软雅黑" w:hAnsi="微软雅黑" w:eastAsia="微软雅黑"/>
        </w:rPr>
        <w:t>换动态壁纸（视频）——最常用的个性化</w:t>
      </w:r>
    </w:p>
    <w:p w14:paraId="0751BCD9">
      <w:r>
        <w:rPr>
          <w:rFonts w:ascii="微软雅黑" w:hAnsi="微软雅黑" w:eastAsia="微软雅黑"/>
        </w:rPr>
        <w:t xml:space="preserve">程序默认的视频壁纸是 </w:t>
      </w:r>
      <w:r>
        <w:rPr>
          <w:rFonts w:ascii="Consolas" w:hAnsi="Consolas" w:eastAsia="Consolas"/>
          <w:color w:val="C0392B"/>
          <w:sz w:val="19"/>
        </w:rPr>
        <w:t>chat-background.mp4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把它换成您自己的视频</w:t>
      </w:r>
      <w:r>
        <w:rPr>
          <w:rFonts w:ascii="微软雅黑" w:hAnsi="微软雅黑" w:eastAsia="微软雅黑"/>
        </w:rPr>
        <w:t>即可：</w:t>
      </w:r>
    </w:p>
    <w:p w14:paraId="560A1F4B">
      <w:pPr>
        <w:pStyle w:val="14"/>
        <w:ind w:left="432"/>
      </w:pPr>
      <w:r>
        <w:rPr>
          <w:rFonts w:ascii="微软雅黑" w:hAnsi="微软雅黑" w:eastAsia="微软雅黑"/>
          <w:b/>
        </w:rPr>
        <w:t>完全关闭程序</w:t>
      </w:r>
      <w:r>
        <w:rPr>
          <w:rFonts w:ascii="微软雅黑" w:hAnsi="微软雅黑" w:eastAsia="微软雅黑"/>
        </w:rPr>
        <w:t>（关掉黑色命令行窗口）。</w:t>
      </w:r>
    </w:p>
    <w:p w14:paraId="44D7F335">
      <w:pPr>
        <w:pStyle w:val="14"/>
        <w:ind w:left="432"/>
      </w:pPr>
      <w:r>
        <w:rPr>
          <w:rFonts w:ascii="微软雅黑" w:hAnsi="微软雅黑" w:eastAsia="微软雅黑"/>
        </w:rPr>
        <w:t>用文件资源管理器打开这个目录（可直接把下面这行粘贴到地址栏回车）：</w:t>
      </w:r>
    </w:p>
    <w:p w14:paraId="7DE880F1">
      <w:pPr>
        <w:shd w:val="clear" w:color="auto" w:fill="F2F2F2"/>
        <w:spacing w:before="80" w:after="160"/>
        <w:ind w:left="288"/>
      </w:pPr>
      <w:r>
        <w:rPr>
          <w:rFonts w:ascii="Consolas" w:hAnsi="Consolas" w:eastAsia="Consolas"/>
          <w:sz w:val="19"/>
        </w:rPr>
        <w:t xml:space="preserve">   node_modules\@deepseek-ai\dsh-web-frontend\dist</w:t>
      </w:r>
    </w:p>
    <w:p w14:paraId="5F2E8F92">
      <w:pPr>
        <w:pStyle w:val="14"/>
        <w:ind w:left="432"/>
      </w:pPr>
      <w:r>
        <w:rPr>
          <w:rFonts w:ascii="微软雅黑" w:hAnsi="微软雅黑" w:eastAsia="微软雅黑"/>
        </w:rPr>
        <w:t xml:space="preserve">找到 </w:t>
      </w:r>
      <w:r>
        <w:rPr>
          <w:rFonts w:ascii="Consolas" w:hAnsi="Consolas" w:eastAsia="Consolas"/>
          <w:color w:val="C0392B"/>
          <w:sz w:val="19"/>
        </w:rPr>
        <w:t>chat-background.mp4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先复制一份备份</w:t>
      </w:r>
      <w:r>
        <w:rPr>
          <w:rFonts w:ascii="微软雅黑" w:hAnsi="微软雅黑" w:eastAsia="微软雅黑"/>
        </w:rPr>
        <w:t>到别处。</w:t>
      </w:r>
    </w:p>
    <w:p w14:paraId="67B35C5A">
      <w:pPr>
        <w:pStyle w:val="14"/>
        <w:ind w:left="432"/>
      </w:pPr>
      <w:r>
        <w:rPr>
          <w:rFonts w:ascii="微软雅黑" w:hAnsi="微软雅黑" w:eastAsia="微软雅黑"/>
        </w:rPr>
        <w:t xml:space="preserve">把您想用的视频改名为 </w:t>
      </w:r>
      <w:r>
        <w:rPr>
          <w:rFonts w:ascii="微软雅黑" w:hAnsi="微软雅黑" w:eastAsia="微软雅黑"/>
          <w:b/>
        </w:rPr>
        <w:t>`chat-background.mp4`</w:t>
      </w:r>
      <w:r>
        <w:rPr>
          <w:rFonts w:ascii="微软雅黑" w:hAnsi="微软雅黑" w:eastAsia="微软雅黑"/>
        </w:rPr>
        <w:t xml:space="preserve">（注意扩展名必须是 </w:t>
      </w:r>
      <w:r>
        <w:rPr>
          <w:rFonts w:ascii="Consolas" w:hAnsi="Consolas" w:eastAsia="Consolas"/>
          <w:color w:val="C0392B"/>
          <w:sz w:val="19"/>
        </w:rPr>
        <w:t>.mp4</w:t>
      </w:r>
      <w:r>
        <w:rPr>
          <w:rFonts w:ascii="微软雅黑" w:hAnsi="微软雅黑" w:eastAsia="微软雅黑"/>
        </w:rPr>
        <w:t>），覆盖掉原文件。</w:t>
      </w:r>
    </w:p>
    <w:p w14:paraId="7AA35D03">
      <w:pPr>
        <w:pStyle w:val="14"/>
        <w:ind w:left="432"/>
      </w:pPr>
      <w:r>
        <w:rPr>
          <w:rFonts w:ascii="微软雅黑" w:hAnsi="微软雅黑" w:eastAsia="微软雅黑"/>
        </w:rPr>
        <w:t xml:space="preserve">重新双击 </w:t>
      </w:r>
      <w:r>
        <w:rPr>
          <w:rFonts w:ascii="Consolas" w:hAnsi="Consolas" w:eastAsia="Consolas"/>
          <w:color w:val="C0392B"/>
          <w:sz w:val="19"/>
        </w:rPr>
        <w:t>start.bat</w:t>
      </w:r>
      <w:r>
        <w:rPr>
          <w:rFonts w:ascii="微软雅黑" w:hAnsi="微软雅黑" w:eastAsia="微软雅黑"/>
        </w:rPr>
        <w:t xml:space="preserve"> 启动。</w:t>
      </w:r>
    </w:p>
    <w:p w14:paraId="23A88531">
      <w:pPr>
        <w:pStyle w:val="14"/>
        <w:ind w:left="432"/>
      </w:pPr>
      <w:r>
        <w:rPr>
          <w:rFonts w:ascii="微软雅黑" w:hAnsi="微软雅黑" w:eastAsia="微软雅黑"/>
        </w:rPr>
        <w:t xml:space="preserve">在浏览器里按 </w:t>
      </w:r>
      <w:r>
        <w:rPr>
          <w:rFonts w:ascii="微软雅黑" w:hAnsi="微软雅黑" w:eastAsia="微软雅黑"/>
          <w:b/>
        </w:rPr>
        <w:t>`Ctrl + Shift + R` 强制刷新</w:t>
      </w:r>
      <w:r>
        <w:rPr>
          <w:rFonts w:ascii="微软雅黑" w:hAnsi="微软雅黑" w:eastAsia="微软雅黑"/>
        </w:rPr>
        <w:t xml:space="preserve">（清掉旧缓存），并按 </w:t>
      </w:r>
      <w:r>
        <w:rPr>
          <w:rFonts w:ascii="微软雅黑" w:hAnsi="微软雅黑" w:eastAsia="微软雅黑"/>
          <w:b/>
        </w:rPr>
        <w:t>`V`</w:t>
      </w:r>
      <w:r>
        <w:rPr>
          <w:rFonts w:ascii="微软雅黑" w:hAnsi="微软雅黑" w:eastAsia="微软雅黑"/>
        </w:rPr>
        <w:t xml:space="preserve"> 键确认视频壁纸已开启。</w:t>
      </w:r>
    </w:p>
    <w:p w14:paraId="691FE304">
      <w:r>
        <w:rPr>
          <w:rFonts w:ascii="微软雅黑" w:hAnsi="微软雅黑" w:eastAsia="微软雅黑"/>
          <w:b/>
        </w:rPr>
        <w:t>选视频的小建议：</w:t>
      </w:r>
    </w:p>
    <w:p w14:paraId="4A2AFD3C">
      <w:pPr>
        <w:pStyle w:val="16"/>
        <w:ind w:left="432"/>
      </w:pPr>
      <w:r>
        <w:rPr>
          <w:rFonts w:ascii="微软雅黑" w:hAnsi="微软雅黑" w:eastAsia="微软雅黑"/>
        </w:rPr>
        <w:t xml:space="preserve">格式用 </w:t>
      </w:r>
      <w:r>
        <w:rPr>
          <w:rFonts w:ascii="微软雅黑" w:hAnsi="微软雅黑" w:eastAsia="微软雅黑"/>
          <w:b/>
        </w:rPr>
        <w:t>MP4（H.264）</w:t>
      </w:r>
      <w:r>
        <w:rPr>
          <w:rFonts w:ascii="微软雅黑" w:hAnsi="微软雅黑" w:eastAsia="微软雅黑"/>
        </w:rPr>
        <w:t>，浏览器兼容性最好；</w:t>
      </w:r>
    </w:p>
    <w:p w14:paraId="2A5C9DE0">
      <w:pPr>
        <w:pStyle w:val="16"/>
        <w:ind w:left="432"/>
      </w:pPr>
      <w:r>
        <w:rPr>
          <w:rFonts w:ascii="微软雅黑" w:hAnsi="微软雅黑" w:eastAsia="微软雅黑"/>
        </w:rPr>
        <w:t xml:space="preserve">分辨率建议 </w:t>
      </w:r>
      <w:r>
        <w:rPr>
          <w:rFonts w:ascii="微软雅黑" w:hAnsi="微软雅黑" w:eastAsia="微软雅黑"/>
          <w:b/>
        </w:rPr>
        <w:t>1080p 及以下</w:t>
      </w:r>
      <w:r>
        <w:rPr>
          <w:rFonts w:ascii="微软雅黑" w:hAnsi="微软雅黑" w:eastAsia="微软雅黑"/>
        </w:rPr>
        <w:t xml:space="preserve">、时长 </w:t>
      </w:r>
      <w:r>
        <w:rPr>
          <w:rFonts w:ascii="微软雅黑" w:hAnsi="微软雅黑" w:eastAsia="微软雅黑"/>
          <w:b/>
        </w:rPr>
        <w:t>10–60 秒</w:t>
      </w:r>
      <w:r>
        <w:rPr>
          <w:rFonts w:ascii="微软雅黑" w:hAnsi="微软雅黑" w:eastAsia="微软雅黑"/>
        </w:rPr>
        <w:t xml:space="preserve">、体积 </w:t>
      </w:r>
      <w:r>
        <w:rPr>
          <w:rFonts w:ascii="微软雅黑" w:hAnsi="微软雅黑" w:eastAsia="微软雅黑"/>
          <w:b/>
        </w:rPr>
        <w:t>10–50 MB</w:t>
      </w:r>
      <w:r>
        <w:rPr>
          <w:rFonts w:ascii="微软雅黑" w:hAnsi="微软雅黑" w:eastAsia="微软雅黑"/>
        </w:rPr>
        <w:t>，太大可能卡顿；</w:t>
      </w:r>
    </w:p>
    <w:p w14:paraId="209CC2B9">
      <w:pPr>
        <w:pStyle w:val="16"/>
        <w:ind w:left="432"/>
      </w:pPr>
      <w:r>
        <w:rPr>
          <w:rFonts w:ascii="微软雅黑" w:hAnsi="微软雅黑" w:eastAsia="微软雅黑"/>
          <w:b/>
        </w:rPr>
        <w:t>横屏 16:9</w:t>
      </w:r>
      <w:r>
        <w:rPr>
          <w:rFonts w:ascii="微软雅黑" w:hAnsi="微软雅黑" w:eastAsia="微软雅黑"/>
        </w:rPr>
        <w:t xml:space="preserve"> 效果最佳；内容做成</w:t>
      </w:r>
      <w:r>
        <w:rPr>
          <w:rFonts w:ascii="微软雅黑" w:hAnsi="微软雅黑" w:eastAsia="微软雅黑"/>
          <w:b/>
        </w:rPr>
        <w:t>首尾可循环</w:t>
      </w:r>
      <w:r>
        <w:rPr>
          <w:rFonts w:ascii="微软雅黑" w:hAnsi="微软雅黑" w:eastAsia="微软雅黑"/>
        </w:rPr>
        <w:t>的观感更自然。</w:t>
      </w:r>
    </w:p>
    <w:p w14:paraId="0D68EBBA">
      <w:r>
        <w:rPr>
          <w:rFonts w:ascii="微软雅黑" w:hAnsi="微软雅黑" w:eastAsia="微软雅黑"/>
          <w:b/>
        </w:rPr>
        <w:t>想换回默认？</w:t>
      </w:r>
      <w:r>
        <w:rPr>
          <w:rFonts w:ascii="微软雅黑" w:hAnsi="微软雅黑" w:eastAsia="微软雅黑"/>
        </w:rPr>
        <w:t xml:space="preserve"> 把之前备份的原 </w:t>
      </w:r>
      <w:r>
        <w:rPr>
          <w:rFonts w:ascii="Consolas" w:hAnsi="Consolas" w:eastAsia="Consolas"/>
          <w:color w:val="C0392B"/>
          <w:sz w:val="19"/>
        </w:rPr>
        <w:t>chat-background.mp4</w:t>
      </w:r>
      <w:r>
        <w:rPr>
          <w:rFonts w:ascii="微软雅黑" w:hAnsi="微软雅黑" w:eastAsia="微软雅黑"/>
        </w:rPr>
        <w:t xml:space="preserve"> 复制回去覆盖即可。</w:t>
      </w:r>
    </w:p>
    <w:p w14:paraId="50990B77">
      <w:pPr>
        <w:pStyle w:val="4"/>
      </w:pPr>
      <w:r>
        <w:rPr>
          <w:rFonts w:ascii="微软雅黑" w:hAnsi="微软雅黑" w:eastAsia="微软雅黑"/>
        </w:rPr>
        <w:t>2️⃣ 换静态背景图（PNG）</w:t>
      </w:r>
    </w:p>
    <w:p w14:paraId="2D133E6B">
      <w:r>
        <w:rPr>
          <w:rFonts w:ascii="微软雅黑" w:hAnsi="微软雅黑" w:eastAsia="微软雅黑"/>
        </w:rPr>
        <w:t>同一目录（</w:t>
      </w:r>
      <w:r>
        <w:rPr>
          <w:rFonts w:ascii="Consolas" w:hAnsi="Consolas" w:eastAsia="Consolas"/>
          <w:color w:val="C0392B"/>
          <w:sz w:val="19"/>
        </w:rPr>
        <w:t>node_modules\@deepseek-ai\dsh-web-frontend\dist</w:t>
      </w:r>
      <w:r>
        <w:rPr>
          <w:rFonts w:ascii="微软雅黑" w:hAnsi="微软雅黑" w:eastAsia="微软雅黑"/>
        </w:rPr>
        <w:t xml:space="preserve">）里还有个 </w:t>
      </w:r>
      <w:r>
        <w:rPr>
          <w:rFonts w:ascii="微软雅黑" w:hAnsi="微软雅黑" w:eastAsia="微软雅黑"/>
          <w:b/>
        </w:rPr>
        <w:t>`chat-background.png`</w:t>
      </w:r>
      <w:r>
        <w:rPr>
          <w:rFonts w:ascii="微软雅黑" w:hAnsi="微软雅黑" w:eastAsia="微软雅黑"/>
        </w:rPr>
        <w:t xml:space="preserve">，它是按 </w:t>
      </w:r>
      <w:r>
        <w:rPr>
          <w:rFonts w:ascii="Consolas" w:hAnsi="Consolas" w:eastAsia="Consolas"/>
          <w:color w:val="C0392B"/>
          <w:sz w:val="19"/>
        </w:rPr>
        <w:t>V</w:t>
      </w:r>
      <w:r>
        <w:rPr>
          <w:rFonts w:ascii="微软雅黑" w:hAnsi="微软雅黑" w:eastAsia="微软雅黑"/>
        </w:rPr>
        <w:t xml:space="preserve"> 键关闭视频后显示的静态背景：</w:t>
      </w:r>
    </w:p>
    <w:p w14:paraId="4BEA1406">
      <w:pPr>
        <w:pStyle w:val="16"/>
        <w:ind w:left="432"/>
      </w:pPr>
      <w:r>
        <w:rPr>
          <w:rFonts w:ascii="微软雅黑" w:hAnsi="微软雅黑" w:eastAsia="微软雅黑"/>
        </w:rPr>
        <w:t xml:space="preserve">把您喜欢的图片改名为 </w:t>
      </w:r>
      <w:r>
        <w:rPr>
          <w:rFonts w:ascii="微软雅黑" w:hAnsi="微软雅黑" w:eastAsia="微软雅黑"/>
          <w:b/>
        </w:rPr>
        <w:t>`chat-background.png`</w:t>
      </w:r>
      <w:r>
        <w:rPr>
          <w:rFonts w:ascii="微软雅黑" w:hAnsi="微软雅黑" w:eastAsia="微软雅黑"/>
        </w:rPr>
        <w:t xml:space="preserve"> 覆盖原文件；</w:t>
      </w:r>
    </w:p>
    <w:p w14:paraId="61BE1342">
      <w:pPr>
        <w:pStyle w:val="16"/>
        <w:ind w:left="432"/>
      </w:pPr>
      <w:r>
        <w:rPr>
          <w:rFonts w:ascii="微软雅黑" w:hAnsi="微软雅黑" w:eastAsia="微软雅黑"/>
        </w:rPr>
        <w:t xml:space="preserve">启动后按 </w:t>
      </w:r>
      <w:r>
        <w:rPr>
          <w:rFonts w:ascii="微软雅黑" w:hAnsi="微软雅黑" w:eastAsia="微软雅黑"/>
          <w:b/>
        </w:rPr>
        <w:t>`V`</w:t>
      </w:r>
      <w:r>
        <w:rPr>
          <w:rFonts w:ascii="微软雅黑" w:hAnsi="微软雅黑" w:eastAsia="微软雅黑"/>
        </w:rPr>
        <w:t xml:space="preserve"> 切到静态模式，即可看到新图。</w:t>
      </w:r>
    </w:p>
    <w:p w14:paraId="7F77CE2E">
      <w:pPr>
        <w:pStyle w:val="16"/>
        <w:ind w:left="432"/>
      </w:pPr>
      <w:r>
        <w:rPr>
          <w:rFonts w:ascii="微软雅黑" w:hAnsi="微软雅黑" w:eastAsia="微软雅黑"/>
        </w:rPr>
        <w:t xml:space="preserve">建议用 </w:t>
      </w:r>
      <w:r>
        <w:rPr>
          <w:rFonts w:ascii="微软雅黑" w:hAnsi="微软雅黑" w:eastAsia="微软雅黑"/>
          <w:b/>
        </w:rPr>
        <w:t>PNG / JPG</w:t>
      </w:r>
      <w:r>
        <w:rPr>
          <w:rFonts w:ascii="微软雅黑" w:hAnsi="微软雅黑" w:eastAsia="微软雅黑"/>
        </w:rPr>
        <w:t>，尺寸 1920×1080 左右效果最好。</w:t>
      </w:r>
    </w:p>
    <w:p w14:paraId="1B8D5C67">
      <w:pPr>
        <w:pStyle w:val="4"/>
      </w:pPr>
      <w:r>
        <w:rPr>
          <w:rFonts w:ascii="微软雅黑" w:hAnsi="微软雅黑" w:eastAsia="微软雅黑"/>
        </w:rPr>
        <w:t>3️⃣ 一键开关壁纸</w:t>
      </w:r>
    </w:p>
    <w:p w14:paraId="0C807B41">
      <w:pPr>
        <w:pStyle w:val="16"/>
        <w:ind w:left="432"/>
      </w:pPr>
      <w:r>
        <w:rPr>
          <w:rFonts w:ascii="微软雅黑" w:hAnsi="微软雅黑" w:eastAsia="微软雅黑"/>
        </w:rPr>
        <w:t xml:space="preserve">任何时候按键盘 </w:t>
      </w:r>
      <w:r>
        <w:rPr>
          <w:rFonts w:ascii="微软雅黑" w:hAnsi="微软雅黑" w:eastAsia="微软雅黑"/>
          <w:b/>
        </w:rPr>
        <w:t>`V`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开 = 视频壁纸，关 = 静态背景</w:t>
      </w:r>
      <w:r>
        <w:rPr>
          <w:rFonts w:ascii="微软雅黑" w:hAnsi="微软雅黑" w:eastAsia="微软雅黑"/>
        </w:rPr>
        <w:t>。</w:t>
      </w:r>
    </w:p>
    <w:p w14:paraId="0B629B21">
      <w:pPr>
        <w:pStyle w:val="16"/>
        <w:ind w:left="432"/>
      </w:pPr>
      <w:r>
        <w:rPr>
          <w:rFonts w:ascii="微软雅黑" w:hAnsi="微软雅黑" w:eastAsia="微软雅黑"/>
        </w:rPr>
        <w:t>开关状态会保留，下次打开程序仍按您上次的选择显示。</w:t>
      </w:r>
    </w:p>
    <w:p w14:paraId="620522FB">
      <w:pPr>
        <w:pStyle w:val="4"/>
      </w:pPr>
      <w:r>
        <w:rPr>
          <w:rFonts w:ascii="微软雅黑" w:hAnsi="微软雅黑" w:eastAsia="微软雅黑"/>
        </w:rPr>
        <w:t>4️⃣ 界面主题（深色 / 浅色）</w:t>
      </w:r>
    </w:p>
    <w:p w14:paraId="2FDC4AEB">
      <w:pPr>
        <w:pStyle w:val="16"/>
        <w:ind w:left="432"/>
      </w:pPr>
      <w:r>
        <w:rPr>
          <w:rFonts w:ascii="微软雅黑" w:hAnsi="微软雅黑" w:eastAsia="微软雅黑"/>
        </w:rPr>
        <w:t>在对话界面的</w:t>
      </w:r>
      <w:r>
        <w:rPr>
          <w:rFonts w:ascii="微软雅黑" w:hAnsi="微软雅黑" w:eastAsia="微软雅黑"/>
          <w:b/>
        </w:rPr>
        <w:t>设置</w:t>
      </w:r>
      <w:r>
        <w:rPr>
          <w:rFonts w:ascii="微软雅黑" w:hAnsi="微软雅黑" w:eastAsia="微软雅黑"/>
        </w:rPr>
        <w:t>里可以切换深色 / 浅色主题；</w:t>
      </w:r>
    </w:p>
    <w:p w14:paraId="6A19DF9B">
      <w:pPr>
        <w:pStyle w:val="16"/>
        <w:ind w:left="432"/>
      </w:pPr>
      <w:r>
        <w:rPr>
          <w:rFonts w:ascii="微软雅黑" w:hAnsi="微软雅黑" w:eastAsia="微软雅黑"/>
        </w:rPr>
        <w:t xml:space="preserve">高级：直接改 </w:t>
      </w:r>
      <w:r>
        <w:rPr>
          <w:rFonts w:ascii="Consolas" w:hAnsi="Consolas" w:eastAsia="Consolas"/>
          <w:color w:val="C0392B"/>
          <w:sz w:val="19"/>
        </w:rPr>
        <w:t>data\settings.yaml</w:t>
      </w:r>
      <w:r>
        <w:rPr>
          <w:rFonts w:ascii="微软雅黑" w:hAnsi="微软雅黑" w:eastAsia="微软雅黑"/>
        </w:rPr>
        <w:t xml:space="preserve"> 里的 </w:t>
      </w:r>
      <w:r>
        <w:rPr>
          <w:rFonts w:ascii="Consolas" w:hAnsi="Consolas" w:eastAsia="Consolas"/>
          <w:color w:val="C0392B"/>
          <w:sz w:val="19"/>
        </w:rPr>
        <w:t>ui-theme</w:t>
      </w:r>
      <w:r>
        <w:rPr>
          <w:rFonts w:ascii="微软雅黑" w:hAnsi="微软雅黑" w:eastAsia="微软雅黑"/>
        </w:rPr>
        <w:t xml:space="preserve"> 项（</w:t>
      </w:r>
      <w:r>
        <w:rPr>
          <w:rFonts w:ascii="Consolas" w:hAnsi="Consolas" w:eastAsia="Consolas"/>
          <w:color w:val="C0392B"/>
          <w:sz w:val="19"/>
        </w:rPr>
        <w:t>preference: light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Consolas"/>
          <w:color w:val="C0392B"/>
          <w:sz w:val="19"/>
        </w:rPr>
        <w:t>dark</w:t>
      </w:r>
      <w:r>
        <w:rPr>
          <w:rFonts w:ascii="微软雅黑" w:hAnsi="微软雅黑" w:eastAsia="微软雅黑"/>
        </w:rPr>
        <w:t>），</w:t>
      </w:r>
      <w:r>
        <w:rPr>
          <w:rFonts w:ascii="微软雅黑" w:hAnsi="微软雅黑" w:eastAsia="微软雅黑"/>
          <w:b/>
        </w:rPr>
        <w:t>改完需重启程序</w:t>
      </w:r>
      <w:r>
        <w:rPr>
          <w:rFonts w:ascii="微软雅黑" w:hAnsi="微软雅黑" w:eastAsia="微软雅黑"/>
        </w:rPr>
        <w:t>生效。</w:t>
      </w:r>
    </w:p>
    <w:p w14:paraId="095ACBA8">
      <w:pPr>
        <w:pStyle w:val="4"/>
      </w:pPr>
      <w:r>
        <w:rPr>
          <w:rFonts w:ascii="微软雅黑" w:hAnsi="微软雅黑" w:eastAsia="微软雅黑"/>
        </w:rPr>
        <w:t>5️⃣ 切换 AI 模型</w:t>
      </w:r>
    </w:p>
    <w:p w14:paraId="002908DD">
      <w:pPr>
        <w:pStyle w:val="16"/>
        <w:ind w:left="432"/>
      </w:pPr>
      <w:r>
        <w:rPr>
          <w:rFonts w:ascii="微软雅黑" w:hAnsi="微软雅黑" w:eastAsia="微软雅黑"/>
        </w:rPr>
        <w:t>在对话界面设置里可以选择不同的 AI 模型（不同模型擅长不同任务，价格也不同）；</w:t>
      </w:r>
    </w:p>
    <w:p w14:paraId="482A2F5A">
      <w:pPr>
        <w:pStyle w:val="16"/>
        <w:ind w:left="432"/>
      </w:pPr>
      <w:r>
        <w:rPr>
          <w:rFonts w:ascii="微软雅黑" w:hAnsi="微软雅黑" w:eastAsia="微软雅黑"/>
        </w:rPr>
        <w:t xml:space="preserve">高级：改 </w:t>
      </w:r>
      <w:r>
        <w:rPr>
          <w:rFonts w:ascii="Consolas" w:hAnsi="Consolas" w:eastAsia="Consolas"/>
          <w:color w:val="C0392B"/>
          <w:sz w:val="19"/>
        </w:rPr>
        <w:t>data\settings.yaml</w:t>
      </w:r>
      <w:r>
        <w:rPr>
          <w:rFonts w:ascii="微软雅黑" w:hAnsi="微软雅黑" w:eastAsia="微软雅黑"/>
        </w:rPr>
        <w:t xml:space="preserve"> 里的 </w:t>
      </w:r>
      <w:r>
        <w:rPr>
          <w:rFonts w:ascii="Consolas" w:hAnsi="Consolas" w:eastAsia="Consolas"/>
          <w:color w:val="C0392B"/>
          <w:sz w:val="19"/>
        </w:rPr>
        <w:t>agent-default-model</w:t>
      </w:r>
      <w:r>
        <w:rPr>
          <w:rFonts w:ascii="微软雅黑" w:hAnsi="微软雅黑" w:eastAsia="微软雅黑"/>
        </w:rPr>
        <w:t xml:space="preserve"> 可设置</w:t>
      </w:r>
      <w:r>
        <w:rPr>
          <w:rFonts w:ascii="微软雅黑" w:hAnsi="微软雅黑" w:eastAsia="微软雅黑"/>
          <w:b/>
        </w:rPr>
        <w:t>默认</w:t>
      </w:r>
      <w:r>
        <w:rPr>
          <w:rFonts w:ascii="微软雅黑" w:hAnsi="微软雅黑" w:eastAsia="微软雅黑"/>
        </w:rPr>
        <w:t>模型，</w:t>
      </w:r>
      <w:r>
        <w:rPr>
          <w:rFonts w:ascii="微软雅黑" w:hAnsi="微软雅黑" w:eastAsia="微软雅黑"/>
          <w:b/>
        </w:rPr>
        <w:t>改完需重启程序</w:t>
      </w:r>
      <w:r>
        <w:rPr>
          <w:rFonts w:ascii="微软雅黑" w:hAnsi="微软雅黑" w:eastAsia="微软雅黑"/>
        </w:rPr>
        <w:t>生效。</w:t>
      </w:r>
    </w:p>
    <w:p w14:paraId="21E63E8E">
      <w:pPr>
        <w:pStyle w:val="4"/>
      </w:pPr>
      <w:r>
        <w:rPr>
          <w:rFonts w:ascii="微软雅黑" w:hAnsi="微软雅黑" w:eastAsia="微软雅黑"/>
        </w:rPr>
        <w:t>6️⃣ 定时提醒（内置插件，无需配置）</w:t>
      </w:r>
    </w:p>
    <w:p w14:paraId="1283CCF5">
      <w:r>
        <w:rPr>
          <w:rFonts w:ascii="微软雅黑" w:hAnsi="微软雅黑" w:eastAsia="微软雅黑"/>
        </w:rPr>
        <w:t>程序已内置定时调度能力，</w:t>
      </w:r>
      <w:r>
        <w:rPr>
          <w:rFonts w:ascii="微软雅黑" w:hAnsi="微软雅黑" w:eastAsia="微软雅黑"/>
          <w:b/>
        </w:rPr>
        <w:t>直接在对话里下指令</w:t>
      </w:r>
      <w:r>
        <w:rPr>
          <w:rFonts w:ascii="微软雅黑" w:hAnsi="微软雅黑" w:eastAsia="微软雅黑"/>
        </w:rPr>
        <w:t>即可，例如：</w:t>
      </w:r>
    </w:p>
    <w:p w14:paraId="4756A7E8">
      <w:pPr>
        <w:pStyle w:val="16"/>
        <w:ind w:left="432"/>
      </w:pPr>
      <w:r>
        <w:rPr>
          <w:rFonts w:ascii="Consolas" w:hAnsi="Consolas" w:eastAsia="Consolas"/>
          <w:color w:val="C0392B"/>
          <w:sz w:val="19"/>
        </w:rPr>
        <w:t>after 10分钟 提醒我喝水</w:t>
      </w:r>
    </w:p>
    <w:p w14:paraId="0CDF4610">
      <w:pPr>
        <w:pStyle w:val="16"/>
        <w:ind w:left="432"/>
      </w:pPr>
      <w:r>
        <w:rPr>
          <w:rFonts w:ascii="Consolas" w:hAnsi="Consolas" w:eastAsia="Consolas"/>
          <w:color w:val="C0392B"/>
          <w:sz w:val="19"/>
        </w:rPr>
        <w:t>at 下午3点 提醒我开会</w:t>
      </w:r>
    </w:p>
    <w:p w14:paraId="6AE30D3B">
      <w:pPr>
        <w:pStyle w:val="16"/>
        <w:ind w:left="432"/>
      </w:pPr>
      <w:r>
        <w:rPr>
          <w:rFonts w:ascii="Consolas" w:hAnsi="Consolas" w:eastAsia="Consolas"/>
          <w:color w:val="C0392B"/>
          <w:sz w:val="19"/>
        </w:rPr>
        <w:t>every 每天上午9点 给我播报今天天气</w:t>
      </w:r>
    </w:p>
    <w:p w14:paraId="2CDAD8E1">
      <w:r>
        <w:rPr>
          <w:rFonts w:ascii="微软雅黑" w:hAnsi="微软雅黑" w:eastAsia="微软雅黑"/>
        </w:rPr>
        <w:t>到点后 AI 会自动提醒您。（适合做日程、喝水、休息提醒等小玩法。）</w:t>
      </w:r>
    </w:p>
    <w:p w14:paraId="4C491BED">
      <w:pPr>
        <w:pStyle w:val="4"/>
      </w:pPr>
      <w:r>
        <w:rPr>
          <w:rFonts w:ascii="微软雅黑" w:hAnsi="微软雅黑" w:eastAsia="微软雅黑"/>
        </w:rPr>
        <w:t>7️⃣ 备份与迁移（换电脑不丢设置）</w:t>
      </w:r>
    </w:p>
    <w:p w14:paraId="35A7BCAD">
      <w:pPr>
        <w:pStyle w:val="16"/>
        <w:ind w:left="432"/>
      </w:pPr>
      <w:r>
        <w:rPr>
          <w:rFonts w:ascii="微软雅黑" w:hAnsi="微软雅黑" w:eastAsia="微软雅黑"/>
        </w:rPr>
        <w:t>您的</w:t>
      </w:r>
      <w:r>
        <w:rPr>
          <w:rFonts w:ascii="微软雅黑" w:hAnsi="微软雅黑" w:eastAsia="微软雅黑"/>
          <w:b/>
        </w:rPr>
        <w:t>所有个性化数据</w:t>
      </w:r>
      <w:r>
        <w:rPr>
          <w:rFonts w:ascii="微软雅黑" w:hAnsi="微软雅黑" w:eastAsia="微软雅黑"/>
        </w:rPr>
        <w:t xml:space="preserve">（壁纸、配置、聊天记录）都存放在 </w:t>
      </w:r>
      <w:r>
        <w:rPr>
          <w:rFonts w:ascii="Consolas" w:hAnsi="Consolas" w:eastAsia="Consolas"/>
          <w:color w:val="C0392B"/>
          <w:sz w:val="19"/>
        </w:rPr>
        <w:t>data/</w:t>
      </w:r>
      <w:r>
        <w:rPr>
          <w:rFonts w:ascii="微软雅黑" w:hAnsi="微软雅黑" w:eastAsia="微软雅黑"/>
        </w:rPr>
        <w:t xml:space="preserve"> 目录里；</w:t>
      </w:r>
    </w:p>
    <w:p w14:paraId="22F07C1E">
      <w:pPr>
        <w:pStyle w:val="16"/>
        <w:ind w:left="432"/>
      </w:pPr>
      <w:r>
        <w:rPr>
          <w:rFonts w:ascii="微软雅黑" w:hAnsi="微软雅黑" w:eastAsia="微软雅黑"/>
        </w:rPr>
        <w:t>想换电脑或备份时，</w:t>
      </w:r>
      <w:r>
        <w:rPr>
          <w:rFonts w:ascii="微软雅黑" w:hAnsi="微软雅黑" w:eastAsia="微软雅黑"/>
          <w:b/>
        </w:rPr>
        <w:t>整个文件夹直接复制/压缩带走</w:t>
      </w:r>
      <w:r>
        <w:rPr>
          <w:rFonts w:ascii="微软雅黑" w:hAnsi="微软雅黑" w:eastAsia="微软雅黑"/>
        </w:rPr>
        <w:t xml:space="preserve">即可，新电脑解压后双击 </w:t>
      </w:r>
      <w:r>
        <w:rPr>
          <w:rFonts w:ascii="Consolas" w:hAnsi="Consolas" w:eastAsia="Consolas"/>
          <w:color w:val="C0392B"/>
          <w:sz w:val="19"/>
        </w:rPr>
        <w:t>start.bat</w:t>
      </w:r>
      <w:r>
        <w:rPr>
          <w:rFonts w:ascii="微软雅黑" w:hAnsi="微软雅黑" w:eastAsia="微软雅黑"/>
        </w:rPr>
        <w:t xml:space="preserve"> 就是您熟悉的样子。</w:t>
      </w:r>
    </w:p>
    <w:p w14:paraId="7F1E825A">
      <w:pPr>
        <w:pBdr>
          <w:bottom w:val="single" w:color="BFBFBF" w:sz="6" w:space="1"/>
        </w:pBdr>
      </w:pPr>
    </w:p>
    <w:p w14:paraId="53B4A663">
      <w:pPr>
        <w:pStyle w:val="3"/>
      </w:pPr>
      <w:r>
        <w:rPr>
          <w:rFonts w:ascii="微软雅黑" w:hAnsi="微软雅黑" w:eastAsia="微软雅黑"/>
        </w:rPr>
        <w:t>六、进阶使用技巧（来自近期 DSH 公开测评）</w:t>
      </w:r>
    </w:p>
    <w:p w14:paraId="4CFC91A9">
      <w:pPr>
        <w:pBdr>
          <w:top w:val="single" w:color="F0C36D" w:sz="4" w:space="6"/>
          <w:left w:val="single" w:color="F0C36D" w:sz="4" w:space="6"/>
          <w:bottom w:val="single" w:color="F0C36D" w:sz="4" w:space="6"/>
          <w:right w:val="single" w:color="F0C36D" w:sz="4" w:space="6"/>
        </w:pBdr>
        <w:shd w:val="clear" w:color="auto" w:fill="FFF6E5"/>
        <w:spacing w:before="40" w:after="40"/>
        <w:ind w:left="432"/>
      </w:pPr>
      <w:r>
        <w:rPr>
          <w:rFonts w:ascii="微软雅黑" w:hAnsi="微软雅黑" w:eastAsia="微软雅黑"/>
        </w:rPr>
        <w:t>以下内容整理自近期 DeepSeek Harness 的公开测评与上手教程，均为测评作者实测过的用法。</w:t>
      </w:r>
    </w:p>
    <w:p w14:paraId="48642873">
      <w:pPr>
        <w:pStyle w:val="4"/>
      </w:pPr>
      <w:r>
        <w:rPr>
          <w:rFonts w:ascii="微软雅黑" w:hAnsi="微软雅黑" w:eastAsia="微软雅黑"/>
        </w:rPr>
        <w:t>1️⃣ 先选「工作区」—— AI 只在这个文件夹里干活</w:t>
      </w:r>
    </w:p>
    <w:p w14:paraId="29ACB687">
      <w:pPr>
        <w:pStyle w:val="16"/>
        <w:ind w:left="432"/>
      </w:pPr>
      <w:r>
        <w:rPr>
          <w:rFonts w:ascii="微软雅黑" w:hAnsi="微软雅黑" w:eastAsia="微软雅黑"/>
        </w:rPr>
        <w:t>打开页面，在左侧</w:t>
      </w:r>
      <w:r>
        <w:rPr>
          <w:rFonts w:ascii="微软雅黑" w:hAnsi="微软雅黑" w:eastAsia="微软雅黑"/>
          <w:b/>
        </w:rPr>
        <w:t>选择工作区</w:t>
      </w:r>
      <w:r>
        <w:rPr>
          <w:rFonts w:ascii="微软雅黑" w:hAnsi="微软雅黑" w:eastAsia="微软雅黑"/>
        </w:rPr>
        <w:t xml:space="preserve">：选一个文件夹（如 </w:t>
      </w:r>
      <w:r>
        <w:rPr>
          <w:rFonts w:ascii="Consolas" w:hAnsi="Consolas" w:eastAsia="Consolas"/>
          <w:color w:val="C0392B"/>
          <w:sz w:val="19"/>
        </w:rPr>
        <w:t>D:\我的工作文件夹</w:t>
      </w:r>
      <w:r>
        <w:rPr>
          <w:rFonts w:ascii="微软雅黑" w:hAnsi="微软雅黑" w:eastAsia="微软雅黑"/>
        </w:rPr>
        <w:t>），AI 默认</w:t>
      </w:r>
      <w:r>
        <w:rPr>
          <w:rFonts w:ascii="微软雅黑" w:hAnsi="微软雅黑" w:eastAsia="微软雅黑"/>
          <w:b/>
        </w:rPr>
        <w:t>只在这个目录里</w:t>
      </w:r>
      <w:r>
        <w:rPr>
          <w:rFonts w:ascii="微软雅黑" w:hAnsi="微软雅黑" w:eastAsia="微软雅黑"/>
        </w:rPr>
        <w:t>读写文件、运行命令。</w:t>
      </w:r>
    </w:p>
    <w:p w14:paraId="1F49B93B">
      <w:pPr>
        <w:pStyle w:val="16"/>
        <w:ind w:left="432"/>
      </w:pPr>
      <w:r>
        <w:rPr>
          <w:rFonts w:ascii="微软雅黑" w:hAnsi="微软雅黑" w:eastAsia="微软雅黑"/>
        </w:rPr>
        <w:t>工作区还分权限级别：</w:t>
      </w:r>
      <w:r>
        <w:rPr>
          <w:rFonts w:ascii="微软雅黑" w:hAnsi="微软雅黑" w:eastAsia="微软雅黑"/>
          <w:b/>
        </w:rPr>
        <w:t>只读 / 工作区读写 / 完全访问</w:t>
      </w:r>
      <w:r>
        <w:rPr>
          <w:rFonts w:ascii="微软雅黑" w:hAnsi="微软雅黑" w:eastAsia="微软雅黑"/>
        </w:rPr>
        <w:t>，建议日常用「工作区读写」。</w:t>
      </w:r>
    </w:p>
    <w:p w14:paraId="30BE69C4">
      <w:pPr>
        <w:pStyle w:val="16"/>
        <w:ind w:left="432"/>
      </w:pPr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安全提示</w:t>
      </w:r>
      <w:r>
        <w:rPr>
          <w:rFonts w:ascii="微软雅黑" w:hAnsi="微软雅黑" w:eastAsia="微软雅黑"/>
        </w:rPr>
        <w:t>：AI 能改文件、能跑命令，所以只授权您放心交给它的文件夹（不要选整个磁盘或系统目录）。</w:t>
      </w:r>
    </w:p>
    <w:p w14:paraId="2F531825">
      <w:pPr>
        <w:pStyle w:val="4"/>
      </w:pPr>
      <w:r>
        <w:rPr>
          <w:rFonts w:ascii="微软雅黑" w:hAnsi="微软雅黑" w:eastAsia="微软雅黑"/>
        </w:rPr>
        <w:t>2️⃣ 四种模式怎么选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F2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72EA4F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w="2880" w:type="dxa"/>
            <w:shd w:val="clear" w:color="auto" w:fill="4472C4"/>
          </w:tcPr>
          <w:p w14:paraId="3CC936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w="2880" w:type="dxa"/>
            <w:shd w:val="clear" w:color="auto" w:fill="4472C4"/>
          </w:tcPr>
          <w:p w14:paraId="5EF710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 w14:paraId="6310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9230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标准模式</w:t>
            </w:r>
            <w:r>
              <w:rPr>
                <w:rFonts w:ascii="微软雅黑" w:hAnsi="微软雅黑" w:eastAsia="微软雅黑"/>
                <w:sz w:val="19"/>
              </w:rPr>
              <w:t>（推荐默认）</w:t>
            </w:r>
          </w:p>
        </w:tc>
        <w:tc>
          <w:tcPr>
            <w:tcW w:w="2880" w:type="dxa"/>
          </w:tcPr>
          <w:p w14:paraId="676EC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功能最全：改文件、命令行、文件/网页搜索、技能、计划、子代理、工作流</w:t>
            </w:r>
          </w:p>
        </w:tc>
        <w:tc>
          <w:tcPr>
            <w:tcW w:w="2880" w:type="dxa"/>
          </w:tcPr>
          <w:p w14:paraId="1C5B24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日常都用它</w:t>
            </w:r>
          </w:p>
        </w:tc>
      </w:tr>
      <w:tr w14:paraId="0516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2B10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PTC 模式</w:t>
            </w:r>
          </w:p>
        </w:tc>
        <w:tc>
          <w:tcPr>
            <w:tcW w:w="2880" w:type="dxa"/>
          </w:tcPr>
          <w:p w14:paraId="1290B9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保留全部能力，但让模型先写一段程序把多步操作串起来再统一执行</w:t>
            </w:r>
          </w:p>
        </w:tc>
        <w:tc>
          <w:tcPr>
            <w:tcW w:w="2880" w:type="dxa"/>
          </w:tcPr>
          <w:p w14:paraId="3C924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批量操作：一次搜几十个文件、读多份结果做统计</w:t>
            </w:r>
          </w:p>
        </w:tc>
      </w:tr>
      <w:tr w14:paraId="1EFB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999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极简模式</w:t>
            </w:r>
          </w:p>
        </w:tc>
        <w:tc>
          <w:tcPr>
            <w:tcW w:w="2880" w:type="dxa"/>
          </w:tcPr>
          <w:p w14:paraId="672D5E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只保留命令行 + 文本编辑，其余工具全关</w:t>
            </w:r>
          </w:p>
        </w:tc>
        <w:tc>
          <w:tcPr>
            <w:tcW w:w="2880" w:type="dxa"/>
          </w:tcPr>
          <w:p w14:paraId="23EB7A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对比测试用，日常基本用不到</w:t>
            </w:r>
          </w:p>
        </w:tc>
      </w:tr>
      <w:tr w14:paraId="199DE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443F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创造模式</w:t>
            </w:r>
          </w:p>
        </w:tc>
        <w:tc>
          <w:tcPr>
            <w:tcW w:w="2880" w:type="dxa"/>
          </w:tcPr>
          <w:p w14:paraId="079844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在标准模式基础上，允许自定义「Agent 预设」（AI 人设 + 工具组合）</w:t>
            </w:r>
          </w:p>
        </w:tc>
        <w:tc>
          <w:tcPr>
            <w:tcW w:w="2880" w:type="dxa"/>
          </w:tcPr>
          <w:p w14:paraId="6C15DF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想打造自己的专属智能体时用</w:t>
            </w:r>
          </w:p>
        </w:tc>
      </w:tr>
    </w:tbl>
    <w:p w14:paraId="19F20BF7">
      <w:pPr>
        <w:spacing w:after="40"/>
      </w:pPr>
    </w:p>
    <w:p w14:paraId="512F9FF1">
      <w:pPr>
        <w:pStyle w:val="4"/>
      </w:pPr>
      <w:r>
        <w:rPr>
          <w:rFonts w:ascii="微软雅黑" w:hAnsi="微软雅黑" w:eastAsia="微软雅黑"/>
        </w:rPr>
        <w:t>3️⃣ 换模型 / 添加更多模型提供方</w:t>
      </w:r>
    </w:p>
    <w:p w14:paraId="5746B0DB">
      <w:pPr>
        <w:pStyle w:val="16"/>
        <w:ind w:left="432"/>
      </w:pPr>
      <w:r>
        <w:rPr>
          <w:rFonts w:ascii="微软雅黑" w:hAnsi="微软雅黑" w:eastAsia="微软雅黑"/>
          <w:b/>
        </w:rPr>
        <w:t>设置 → 模型</w:t>
      </w:r>
      <w:r>
        <w:rPr>
          <w:rFonts w:ascii="微软雅黑" w:hAnsi="微软雅黑" w:eastAsia="微软雅黑"/>
        </w:rPr>
        <w:t>：可以添加任意提供方（DeepSeek、Anthropic、Azure 等）并填入对应 API Key，就能切换使用该模型。</w:t>
      </w:r>
    </w:p>
    <w:p w14:paraId="12605D40">
      <w:pPr>
        <w:pStyle w:val="16"/>
        <w:ind w:left="432"/>
      </w:pPr>
      <w:r>
        <w:rPr>
          <w:rFonts w:ascii="微软雅黑" w:hAnsi="微软雅黑" w:eastAsia="微软雅黑"/>
        </w:rPr>
        <w:t>模型配置</w:t>
      </w:r>
      <w:r>
        <w:rPr>
          <w:rFonts w:ascii="微软雅黑" w:hAnsi="微软雅黑" w:eastAsia="微软雅黑"/>
          <w:b/>
        </w:rPr>
        <w:t>下一次请求自动生效，无需重启程序</w:t>
      </w:r>
      <w:r>
        <w:rPr>
          <w:rFonts w:ascii="微软雅黑" w:hAnsi="微软雅黑" w:eastAsia="微软雅黑"/>
        </w:rPr>
        <w:t>。</w:t>
      </w:r>
    </w:p>
    <w:p w14:paraId="1849E933">
      <w:pPr>
        <w:pStyle w:val="16"/>
        <w:ind w:left="432"/>
      </w:pPr>
      <w:r>
        <w:rPr>
          <w:rFonts w:ascii="微软雅黑" w:hAnsi="微软雅黑" w:eastAsia="微软雅黑"/>
        </w:rPr>
        <w:t>还可以调</w:t>
      </w:r>
      <w:r>
        <w:rPr>
          <w:rFonts w:ascii="微软雅黑" w:hAnsi="微软雅黑" w:eastAsia="微软雅黑"/>
          <w:b/>
        </w:rPr>
        <w:t>推理等级（高 / 中 / 低）</w:t>
      </w:r>
      <w:r>
        <w:rPr>
          <w:rFonts w:ascii="微软雅黑" w:hAnsi="微软雅黑" w:eastAsia="微软雅黑"/>
        </w:rPr>
        <w:t>：高 = 想得更深但更慢更贵；低 = 更快更省。按任务重要性选即可。</w:t>
      </w:r>
    </w:p>
    <w:p w14:paraId="44AACE58">
      <w:pPr>
        <w:pStyle w:val="4"/>
      </w:pPr>
      <w:r>
        <w:rPr>
          <w:rFonts w:ascii="微软雅黑" w:hAnsi="微软雅黑" w:eastAsia="微软雅黑"/>
        </w:rPr>
        <w:t>4️⃣ 插件系统 —— 一切皆插件</w:t>
      </w:r>
    </w:p>
    <w:p w14:paraId="3387C78E">
      <w:r>
        <w:rPr>
          <w:rFonts w:ascii="微软雅黑" w:hAnsi="微软雅黑" w:eastAsia="微软雅黑"/>
        </w:rPr>
        <w:t>DSH 的所有能力（模型、工具、技能、记忆、定时任务、界面……）都由</w:t>
      </w:r>
      <w:r>
        <w:rPr>
          <w:rFonts w:ascii="微软雅黑" w:hAnsi="微软雅黑" w:eastAsia="微软雅黑"/>
          <w:b/>
        </w:rPr>
        <w:t>插件</w:t>
      </w:r>
      <w:r>
        <w:rPr>
          <w:rFonts w:ascii="微软雅黑" w:hAnsi="微软雅黑" w:eastAsia="微软雅黑"/>
        </w:rPr>
        <w:t>组合而成，可以按需加装。</w:t>
      </w:r>
    </w:p>
    <w:p w14:paraId="66270C0B">
      <w:pPr>
        <w:pStyle w:val="16"/>
        <w:ind w:left="432"/>
      </w:pPr>
      <w:r>
        <w:rPr>
          <w:rFonts w:ascii="微软雅黑" w:hAnsi="微软雅黑" w:eastAsia="微软雅黑"/>
        </w:rPr>
        <w:t>近期测评里口碑较好的插件：</w:t>
      </w:r>
    </w:p>
    <w:p w14:paraId="552B0CBD">
      <w:pPr>
        <w:pStyle w:val="16"/>
        <w:ind w:left="432"/>
      </w:pPr>
      <w:r>
        <w:rPr>
          <w:rFonts w:ascii="微软雅黑" w:hAnsi="微软雅黑" w:eastAsia="微软雅黑"/>
          <w:b/>
        </w:rPr>
        <w:t>`dsh-at-file`</w:t>
      </w:r>
      <w:r>
        <w:rPr>
          <w:rFonts w:ascii="微软雅黑" w:hAnsi="微软雅黑" w:eastAsia="微软雅黑"/>
        </w:rPr>
        <w:t xml:space="preserve">：在输入框里打 </w:t>
      </w:r>
      <w:r>
        <w:rPr>
          <w:rFonts w:ascii="Consolas" w:hAnsi="Consolas" w:eastAsia="Consolas"/>
          <w:color w:val="C0392B"/>
          <w:sz w:val="19"/>
        </w:rPr>
        <w:t>@</w:t>
      </w:r>
      <w:r>
        <w:rPr>
          <w:rFonts w:ascii="微软雅黑" w:hAnsi="微软雅黑" w:eastAsia="微软雅黑"/>
        </w:rPr>
        <w:t xml:space="preserve"> 直接引用工作区文件，AI 需要时再读取，省 token；</w:t>
      </w:r>
    </w:p>
    <w:p w14:paraId="6842717D">
      <w:pPr>
        <w:pStyle w:val="16"/>
        <w:ind w:left="432"/>
      </w:pPr>
      <w:r>
        <w:rPr>
          <w:rFonts w:ascii="微软雅黑" w:hAnsi="微软雅黑" w:eastAsia="微软雅黑"/>
          <w:b/>
        </w:rPr>
        <w:t>`Better Sidebar`</w:t>
      </w:r>
      <w:r>
        <w:rPr>
          <w:rFonts w:ascii="微软雅黑" w:hAnsi="微软雅黑" w:eastAsia="微软雅黑"/>
        </w:rPr>
        <w:t>：侧边栏增加文件树、终端、Git 面板，少在浏览器和文件管理器之间来回切；</w:t>
      </w:r>
    </w:p>
    <w:p w14:paraId="39AB06D5">
      <w:pPr>
        <w:pStyle w:val="16"/>
        <w:ind w:left="432"/>
      </w:pPr>
      <w:r>
        <w:rPr>
          <w:rFonts w:ascii="微软雅黑" w:hAnsi="微软雅黑" w:eastAsia="微软雅黑"/>
          <w:b/>
        </w:rPr>
        <w:t>`ModLens`</w:t>
      </w:r>
      <w:r>
        <w:rPr>
          <w:rFonts w:ascii="微软雅黑" w:hAnsi="微软雅黑" w:eastAsia="微软雅黑"/>
        </w:rPr>
        <w:t>：让纯文本模型"看懂"图片（把截图/设计稿转成文字描述给模型）；</w:t>
      </w:r>
    </w:p>
    <w:p w14:paraId="4255DF05">
      <w:pPr>
        <w:pStyle w:val="16"/>
        <w:ind w:left="432"/>
      </w:pPr>
      <w:r>
        <w:rPr>
          <w:rFonts w:ascii="微软雅黑" w:hAnsi="微软雅黑" w:eastAsia="微软雅黑"/>
          <w:b/>
        </w:rPr>
        <w:t>`dsh-memento`</w:t>
      </w:r>
      <w:r>
        <w:rPr>
          <w:rFonts w:ascii="微软雅黑" w:hAnsi="微软雅黑" w:eastAsia="微软雅黑"/>
        </w:rPr>
        <w:t>：跨会话长期记忆（本地 SQLite 保存，写入需批准，有审计）；</w:t>
      </w:r>
    </w:p>
    <w:p w14:paraId="7AB9AF27">
      <w:pPr>
        <w:pStyle w:val="16"/>
        <w:ind w:left="432"/>
      </w:pPr>
      <w:r>
        <w:rPr>
          <w:rFonts w:ascii="微软雅黑" w:hAnsi="微软雅黑" w:eastAsia="微软雅黑"/>
          <w:b/>
        </w:rPr>
        <w:t>`dsh-automation`</w:t>
      </w:r>
      <w:r>
        <w:rPr>
          <w:rFonts w:ascii="微软雅黑" w:hAnsi="微软雅黑" w:eastAsia="微软雅黑"/>
        </w:rPr>
        <w:t>：按时间自动运行独立任务（定时/一次性）。</w:t>
      </w:r>
    </w:p>
    <w:p w14:paraId="1CE6BD38">
      <w:pPr>
        <w:pStyle w:val="16"/>
        <w:ind w:left="432"/>
      </w:pPr>
      <w:r>
        <w:rPr>
          <w:rFonts w:ascii="微软雅黑" w:hAnsi="微软雅黑" w:eastAsia="微软雅黑"/>
        </w:rPr>
        <w:t>装插件需要命令行操作，</w:t>
      </w:r>
      <w:r>
        <w:rPr>
          <w:rFonts w:ascii="微软雅黑" w:hAnsi="微软雅黑" w:eastAsia="微软雅黑"/>
          <w:b/>
        </w:rPr>
        <w:t>一般由提供方协助安装</w:t>
      </w:r>
      <w:r>
        <w:rPr>
          <w:rFonts w:ascii="微软雅黑" w:hAnsi="微软雅黑" w:eastAsia="微软雅黑"/>
        </w:rPr>
        <w:t xml:space="preserve">；装完重启程序并按 </w:t>
      </w:r>
      <w:r>
        <w:rPr>
          <w:rFonts w:ascii="Consolas" w:hAnsi="Consolas" w:eastAsia="Consolas"/>
          <w:color w:val="C0392B"/>
          <w:sz w:val="19"/>
        </w:rPr>
        <w:t>Ctrl + Shift + R</w:t>
      </w:r>
      <w:r>
        <w:rPr>
          <w:rFonts w:ascii="微软雅黑" w:hAnsi="微软雅黑" w:eastAsia="微软雅黑"/>
        </w:rPr>
        <w:t xml:space="preserve"> 强刷浏览器即可。</w:t>
      </w:r>
    </w:p>
    <w:p w14:paraId="03980890">
      <w:pPr>
        <w:pStyle w:val="16"/>
        <w:ind w:left="432"/>
      </w:pPr>
      <w:r>
        <w:rPr>
          <w:rFonts w:ascii="微软雅黑" w:hAnsi="微软雅黑" w:eastAsia="微软雅黑"/>
        </w:rPr>
        <w:t>⚠️ 插件能接触文件、网络、密钥，</w:t>
      </w:r>
      <w:r>
        <w:rPr>
          <w:rFonts w:ascii="微软雅黑" w:hAnsi="微软雅黑" w:eastAsia="微软雅黑"/>
          <w:b/>
        </w:rPr>
        <w:t>只安装可信来源的插件</w:t>
      </w:r>
      <w:r>
        <w:rPr>
          <w:rFonts w:ascii="微软雅黑" w:hAnsi="微软雅黑" w:eastAsia="微软雅黑"/>
        </w:rPr>
        <w:t xml:space="preserve">（DSH 目前没有官方应用商店，可通过 GitHub 的 </w:t>
      </w:r>
      <w:r>
        <w:rPr>
          <w:rFonts w:ascii="Consolas" w:hAnsi="Consolas" w:eastAsia="Consolas"/>
          <w:color w:val="C0392B"/>
          <w:sz w:val="19"/>
        </w:rPr>
        <w:t>#dsh-plugin</w:t>
      </w:r>
      <w:r>
        <w:rPr>
          <w:rFonts w:ascii="微软雅黑" w:hAnsi="微软雅黑" w:eastAsia="微软雅黑"/>
        </w:rPr>
        <w:t xml:space="preserve"> 话题找）。</w:t>
      </w:r>
    </w:p>
    <w:p w14:paraId="46B61CC8">
      <w:pPr>
        <w:pStyle w:val="4"/>
      </w:pPr>
      <w:r>
        <w:rPr>
          <w:rFonts w:ascii="微软雅黑" w:hAnsi="微软雅黑" w:eastAsia="微软雅黑"/>
        </w:rPr>
        <w:t>5️⃣ 全程轨迹透明可回溯</w:t>
      </w:r>
    </w:p>
    <w:p w14:paraId="02E1A49C">
      <w:pPr>
        <w:pStyle w:val="16"/>
        <w:ind w:left="432"/>
      </w:pPr>
      <w:r>
        <w:rPr>
          <w:rFonts w:ascii="微软雅黑" w:hAnsi="微软雅黑" w:eastAsia="微软雅黑"/>
        </w:rPr>
        <w:t>每个任务都会留下</w:t>
      </w:r>
      <w:r>
        <w:rPr>
          <w:rFonts w:ascii="微软雅黑" w:hAnsi="微软雅黑" w:eastAsia="微软雅黑"/>
          <w:b/>
        </w:rPr>
        <w:t>执行轨迹</w:t>
      </w:r>
      <w:r>
        <w:rPr>
          <w:rFonts w:ascii="微软雅黑" w:hAnsi="微软雅黑" w:eastAsia="微软雅黑"/>
        </w:rPr>
        <w:t>：AI 每一步接收了什么信息、执行了什么命令、为什么调用某个工具，都看得见。</w:t>
      </w:r>
    </w:p>
    <w:p w14:paraId="08F7B123">
      <w:pPr>
        <w:pStyle w:val="16"/>
        <w:ind w:left="432"/>
      </w:pPr>
      <w:r>
        <w:rPr>
          <w:rFonts w:ascii="微软雅黑" w:hAnsi="微软雅黑" w:eastAsia="微软雅黑"/>
        </w:rPr>
        <w:t>适合需要留痕、审计、复盘的使用场景（这也是 DSH 与普通聊天工具的一大区别）。</w:t>
      </w:r>
    </w:p>
    <w:p w14:paraId="5EAEB3E4">
      <w:pPr>
        <w:pStyle w:val="4"/>
      </w:pPr>
      <w:r>
        <w:rPr>
          <w:rFonts w:ascii="微软雅黑" w:hAnsi="微软雅黑" w:eastAsia="微软雅黑"/>
        </w:rPr>
        <w:t>6️⃣ 一句话需求 → 真实结果</w:t>
      </w:r>
    </w:p>
    <w:p w14:paraId="462F8E88">
      <w:pPr>
        <w:pStyle w:val="16"/>
        <w:ind w:left="432"/>
      </w:pPr>
      <w:r>
        <w:rPr>
          <w:rFonts w:ascii="微软雅黑" w:hAnsi="微软雅黑" w:eastAsia="微软雅黑"/>
        </w:rPr>
        <w:t>DSH 和普通聊天不同：它会</w:t>
      </w:r>
      <w:r>
        <w:rPr>
          <w:rFonts w:ascii="微软雅黑" w:hAnsi="微软雅黑" w:eastAsia="微软雅黑"/>
          <w:b/>
        </w:rPr>
        <w:t>真的去改文件、跑命令、出可运行结果</w:t>
      </w:r>
      <w:r>
        <w:rPr>
          <w:rFonts w:ascii="微软雅黑" w:hAnsi="微软雅黑" w:eastAsia="微软雅黑"/>
        </w:rPr>
        <w:t>。</w:t>
      </w:r>
    </w:p>
    <w:p w14:paraId="32115E0D">
      <w:pPr>
        <w:pStyle w:val="16"/>
        <w:ind w:left="432"/>
      </w:pPr>
      <w:r>
        <w:rPr>
          <w:rFonts w:ascii="微软雅黑" w:hAnsi="微软雅黑" w:eastAsia="微软雅黑"/>
        </w:rPr>
        <w:t>例如说一句"把这个文件夹里的页面改成公司配色风格，并生成预览"，它会自己完成并给出结果——这也是它最有价值的用法。</w:t>
      </w:r>
    </w:p>
    <w:p w14:paraId="69812554">
      <w:pPr>
        <w:pBdr>
          <w:bottom w:val="single" w:color="BFBFBF" w:sz="6" w:space="1"/>
        </w:pBdr>
      </w:pPr>
    </w:p>
    <w:p w14:paraId="7A94F992">
      <w:pPr>
        <w:pStyle w:val="3"/>
      </w:pPr>
      <w:r>
        <w:rPr>
          <w:rFonts w:ascii="微软雅黑" w:hAnsi="微软雅黑" w:eastAsia="微软雅黑"/>
        </w:rPr>
        <w:t>七、关闭程序</w:t>
      </w:r>
    </w:p>
    <w:p w14:paraId="6CD835A6">
      <w:pPr>
        <w:pStyle w:val="16"/>
        <w:ind w:left="432"/>
      </w:pPr>
      <w:r>
        <w:rPr>
          <w:rFonts w:ascii="微软雅黑" w:hAnsi="微软雅黑" w:eastAsia="微软雅黑"/>
        </w:rPr>
        <w:t>关闭浏览器标签页即可停止对话。</w:t>
      </w:r>
    </w:p>
    <w:p w14:paraId="03456836">
      <w:pPr>
        <w:pStyle w:val="16"/>
        <w:ind w:left="432"/>
      </w:pPr>
      <w:r>
        <w:rPr>
          <w:rFonts w:ascii="微软雅黑" w:hAnsi="微软雅黑" w:eastAsia="微软雅黑"/>
        </w:rPr>
        <w:t>要</w:t>
      </w:r>
      <w:r>
        <w:rPr>
          <w:rFonts w:ascii="微软雅黑" w:hAnsi="微软雅黑" w:eastAsia="微软雅黑"/>
          <w:b/>
        </w:rPr>
        <w:t>完全退出</w:t>
      </w:r>
      <w:r>
        <w:rPr>
          <w:rFonts w:ascii="微软雅黑" w:hAnsi="微软雅黑" w:eastAsia="微软雅黑"/>
        </w:rPr>
        <w:t xml:space="preserve">，请关闭那个黑色命令行窗口（或在窗口内按 </w:t>
      </w:r>
      <w:r>
        <w:rPr>
          <w:rFonts w:ascii="Consolas" w:hAnsi="Consolas" w:eastAsia="Consolas"/>
          <w:color w:val="C0392B"/>
          <w:sz w:val="19"/>
        </w:rPr>
        <w:t>Ctrl + C</w:t>
      </w:r>
      <w:r>
        <w:rPr>
          <w:rFonts w:ascii="微软雅黑" w:hAnsi="微软雅黑" w:eastAsia="微软雅黑"/>
        </w:rPr>
        <w:t>）。</w:t>
      </w:r>
    </w:p>
    <w:p w14:paraId="3DA6CE5B">
      <w:pPr>
        <w:pBdr>
          <w:bottom w:val="single" w:color="BFBFBF" w:sz="6" w:space="1"/>
        </w:pBdr>
      </w:pPr>
    </w:p>
    <w:p w14:paraId="6656E61B">
      <w:pPr>
        <w:pStyle w:val="3"/>
      </w:pPr>
      <w:r>
        <w:rPr>
          <w:rFonts w:ascii="微软雅黑" w:hAnsi="微软雅黑" w:eastAsia="微软雅黑"/>
        </w:rPr>
        <w:t>八、常见问题</w:t>
      </w:r>
    </w:p>
    <w:p w14:paraId="30ABA7C3">
      <w:r>
        <w:rPr>
          <w:rFonts w:ascii="微软雅黑" w:hAnsi="微软雅黑" w:eastAsia="微软雅黑"/>
          <w:b/>
        </w:rPr>
        <w:t>Q1：启动时报错 `EADDRINUSE 127.0.0.1:3080`（端口被占用）？</w:t>
      </w:r>
    </w:p>
    <w:p w14:paraId="0DA93B8C">
      <w:r>
        <w:rPr>
          <w:rFonts w:ascii="微软雅黑" w:hAnsi="微软雅黑" w:eastAsia="微软雅黑"/>
        </w:rPr>
        <w:t xml:space="preserve">上一次没有正常关闭，导致端口仍被占用。请关闭之前的命令行窗口，或在任务管理器中结束占用 3080 端口的进程，然后重新双击 </w:t>
      </w:r>
      <w:r>
        <w:rPr>
          <w:rFonts w:ascii="Consolas" w:hAnsi="Consolas" w:eastAsia="Consolas"/>
          <w:color w:val="C0392B"/>
          <w:sz w:val="19"/>
        </w:rPr>
        <w:t>start.bat</w:t>
      </w:r>
      <w:r>
        <w:rPr>
          <w:rFonts w:ascii="微软雅黑" w:hAnsi="微软雅黑" w:eastAsia="微软雅黑"/>
        </w:rPr>
        <w:t>。</w:t>
      </w:r>
    </w:p>
    <w:p w14:paraId="06E5D27C">
      <w:r>
        <w:rPr>
          <w:rFonts w:ascii="微软雅黑" w:hAnsi="微软雅黑" w:eastAsia="微软雅黑"/>
          <w:b/>
        </w:rPr>
        <w:t>Q2：解压后部分文件报错 / 程序打不开？</w:t>
      </w:r>
    </w:p>
    <w:p w14:paraId="5E86772B">
      <w:r>
        <w:rPr>
          <w:rFonts w:ascii="微软雅黑" w:hAnsi="微软雅黑" w:eastAsia="微软雅黑"/>
        </w:rPr>
        <w:t>几乎都是因为用了 Windows 自带解压工具导致的长路径问题。请用 7-Zip 重新解压一次即可。</w:t>
      </w:r>
    </w:p>
    <w:p w14:paraId="41D3DCCB">
      <w:r>
        <w:rPr>
          <w:rFonts w:ascii="微软雅黑" w:hAnsi="微软雅黑" w:eastAsia="微软雅黑"/>
          <w:b/>
        </w:rPr>
        <w:t>Q3：换了壁纸但没生效？</w:t>
      </w:r>
    </w:p>
    <w:p w14:paraId="3E11FA6D">
      <w:r>
        <w:rPr>
          <w:rFonts w:ascii="微软雅黑" w:hAnsi="微软雅黑" w:eastAsia="微软雅黑"/>
        </w:rPr>
        <w:t>① 确认已</w:t>
      </w:r>
      <w:r>
        <w:rPr>
          <w:rFonts w:ascii="微软雅黑" w:hAnsi="微软雅黑" w:eastAsia="微软雅黑"/>
          <w:b/>
        </w:rPr>
        <w:t>完全关闭程序</w:t>
      </w:r>
      <w:r>
        <w:rPr>
          <w:rFonts w:ascii="微软雅黑" w:hAnsi="微软雅黑" w:eastAsia="微软雅黑"/>
        </w:rPr>
        <w:t xml:space="preserve">后再替换文件；② 替换后按 </w:t>
      </w:r>
      <w:r>
        <w:rPr>
          <w:rFonts w:ascii="微软雅黑" w:hAnsi="微软雅黑" w:eastAsia="微软雅黑"/>
          <w:b/>
        </w:rPr>
        <w:t>`Ctrl + Shift + R`</w:t>
      </w:r>
      <w:r>
        <w:rPr>
          <w:rFonts w:ascii="微软雅黑" w:hAnsi="微软雅黑" w:eastAsia="微软雅黑"/>
        </w:rPr>
        <w:t xml:space="preserve"> 强制刷新浏览器缓存；③ 确认文件名（含扩展名）与原文件</w:t>
      </w:r>
      <w:r>
        <w:rPr>
          <w:rFonts w:ascii="微软雅黑" w:hAnsi="微软雅黑" w:eastAsia="微软雅黑"/>
          <w:b/>
        </w:rPr>
        <w:t>完全一致</w:t>
      </w:r>
      <w:r>
        <w:rPr>
          <w:rFonts w:ascii="微软雅黑" w:hAnsi="微软雅黑" w:eastAsia="微软雅黑"/>
        </w:rPr>
        <w:t>。</w:t>
      </w:r>
    </w:p>
    <w:p w14:paraId="52A41BC7">
      <w:r>
        <w:rPr>
          <w:rFonts w:ascii="微软雅黑" w:hAnsi="微软雅黑" w:eastAsia="微软雅黑"/>
          <w:b/>
        </w:rPr>
        <w:t>Q4：想恢复出厂设置（清空我的聊天记录等）？</w:t>
      </w:r>
    </w:p>
    <w:p w14:paraId="0F751EE3">
      <w:r>
        <w:rPr>
          <w:rFonts w:ascii="微软雅黑" w:hAnsi="微软雅黑" w:eastAsia="微软雅黑"/>
        </w:rPr>
        <w:t xml:space="preserve">关闭程序后，删除 </w:t>
      </w:r>
      <w:r>
        <w:rPr>
          <w:rFonts w:ascii="Consolas" w:hAnsi="Consolas" w:eastAsia="Consolas"/>
          <w:color w:val="C0392B"/>
          <w:sz w:val="19"/>
        </w:rPr>
        <w:t>data/</w:t>
      </w:r>
      <w:r>
        <w:rPr>
          <w:rFonts w:ascii="微软雅黑" w:hAnsi="微软雅黑" w:eastAsia="微软雅黑"/>
        </w:rPr>
        <w:t xml:space="preserve"> 目录里的 </w:t>
      </w:r>
      <w:r>
        <w:rPr>
          <w:rFonts w:ascii="Consolas" w:hAnsi="Consolas" w:eastAsia="Consolas"/>
          <w:color w:val="C0392B"/>
          <w:sz w:val="19"/>
        </w:rPr>
        <w:t>sessions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0392B"/>
          <w:sz w:val="19"/>
        </w:rPr>
        <w:t>storages</w:t>
      </w:r>
      <w:r>
        <w:rPr>
          <w:rFonts w:ascii="微软雅黑" w:hAnsi="微软雅黑" w:eastAsia="微软雅黑"/>
        </w:rPr>
        <w:t xml:space="preserve"> 等文件夹即可（⚠️ 这会同时清空聊天记录和壁纸设置，请按需操作）。</w:t>
      </w:r>
    </w:p>
    <w:p w14:paraId="5C868487">
      <w:pPr>
        <w:pBdr>
          <w:bottom w:val="single" w:color="BFBFBF" w:sz="6" w:space="1"/>
        </w:pBdr>
      </w:pPr>
    </w:p>
    <w:p w14:paraId="66E05AD3">
      <w:pPr>
        <w:pStyle w:val="3"/>
      </w:pPr>
      <w:r>
        <w:rPr>
          <w:rFonts w:ascii="微软雅黑" w:hAnsi="微软雅黑" w:eastAsia="微软雅黑"/>
        </w:rPr>
        <w:t>九、给 IT / 管理员的备注</w:t>
      </w:r>
    </w:p>
    <w:p w14:paraId="513EEFCC">
      <w:pPr>
        <w:pStyle w:val="16"/>
        <w:ind w:left="432"/>
      </w:pPr>
      <w:r>
        <w:rPr>
          <w:rFonts w:ascii="微软雅黑" w:hAnsi="微软雅黑" w:eastAsia="微软雅黑"/>
        </w:rPr>
        <w:t>本工具为</w:t>
      </w:r>
      <w:r>
        <w:rPr>
          <w:rFonts w:ascii="微软雅黑" w:hAnsi="微软雅黑" w:eastAsia="微软雅黑"/>
          <w:b/>
        </w:rPr>
        <w:t>纯绿色便携版</w:t>
      </w:r>
      <w:r>
        <w:rPr>
          <w:rFonts w:ascii="微软雅黑" w:hAnsi="微软雅黑" w:eastAsia="微软雅黑"/>
        </w:rPr>
        <w:t xml:space="preserve">，所有个人数据都保存在 </w:t>
      </w:r>
      <w:r>
        <w:rPr>
          <w:rFonts w:ascii="Consolas" w:hAnsi="Consolas" w:eastAsia="Consolas"/>
          <w:color w:val="C0392B"/>
          <w:sz w:val="19"/>
        </w:rPr>
        <w:t>data/</w:t>
      </w:r>
      <w:r>
        <w:rPr>
          <w:rFonts w:ascii="微软雅黑" w:hAnsi="微软雅黑" w:eastAsia="微软雅黑"/>
        </w:rPr>
        <w:t xml:space="preserve"> 目录内，可整目录拷贝迁移。</w:t>
      </w:r>
    </w:p>
    <w:p w14:paraId="2ABABA8E">
      <w:pPr>
        <w:pStyle w:val="16"/>
        <w:ind w:left="432"/>
      </w:pPr>
      <w:r>
        <w:rPr>
          <w:rFonts w:ascii="微软雅黑" w:hAnsi="微软雅黑" w:eastAsia="微软雅黑"/>
        </w:rPr>
        <w:t>不需要安装、不写注册表；若杀毒软件误报，可将解压后的文件夹加入白名单。</w:t>
      </w:r>
    </w:p>
    <w:p w14:paraId="5882A6E8">
      <w:pPr>
        <w:pStyle w:val="16"/>
        <w:ind w:left="432"/>
      </w:pPr>
      <w:r>
        <w:rPr>
          <w:rFonts w:ascii="微软雅黑" w:hAnsi="微软雅黑" w:eastAsia="微软雅黑"/>
        </w:rPr>
        <w:t>仅支持 64 位 Windows；在 ARM 设备（如骁龙笔记本）上无法运行。</w:t>
      </w:r>
    </w:p>
    <w:p w14:paraId="334AAAB0">
      <w:pPr>
        <w:pStyle w:val="16"/>
        <w:ind w:left="432"/>
      </w:pPr>
      <w:r>
        <w:rPr>
          <w:rFonts w:ascii="微软雅黑" w:hAnsi="微软雅黑" w:eastAsia="微软雅黑"/>
        </w:rPr>
        <w:t>更换壁纸属于</w:t>
      </w:r>
      <w:r>
        <w:rPr>
          <w:rFonts w:ascii="微软雅黑" w:hAnsi="微软雅黑" w:eastAsia="微软雅黑"/>
          <w:b/>
        </w:rPr>
        <w:t>受支持的自定义方式</w:t>
      </w:r>
      <w:r>
        <w:rPr>
          <w:rFonts w:ascii="微软雅黑" w:hAnsi="微软雅黑" w:eastAsia="微软雅黑"/>
        </w:rPr>
        <w:t xml:space="preserve">（替换指定文件名即可）；不建议修改 </w:t>
      </w:r>
      <w:r>
        <w:rPr>
          <w:rFonts w:ascii="Consolas" w:hAnsi="Consolas" w:eastAsia="Consolas"/>
          <w:color w:val="C0392B"/>
          <w:sz w:val="19"/>
        </w:rPr>
        <w:t>node_modules</w:t>
      </w:r>
      <w:r>
        <w:rPr>
          <w:rFonts w:ascii="微软雅黑" w:hAnsi="微软雅黑" w:eastAsia="微软雅黑"/>
        </w:rPr>
        <w:t xml:space="preserve"> 里的其他文件或 </w:t>
      </w:r>
      <w:r>
        <w:rPr>
          <w:rFonts w:ascii="Consolas" w:hAnsi="Consolas" w:eastAsia="Consolas"/>
          <w:color w:val="C0392B"/>
          <w:sz w:val="19"/>
        </w:rPr>
        <w:t>cordis.patch.yml</w:t>
      </w:r>
      <w:r>
        <w:rPr>
          <w:rFonts w:ascii="微软雅黑" w:hAnsi="微软雅黑" w:eastAsia="微软雅黑"/>
        </w:rPr>
        <w:t xml:space="preserve"> 插件配置，如确有需要请联系提供方。</w:t>
      </w:r>
    </w:p>
    <w:p w14:paraId="6E6EC6E1">
      <w:pPr>
        <w:pBdr>
          <w:bottom w:val="single" w:color="BFBFBF" w:sz="6" w:space="1"/>
        </w:pBdr>
      </w:pPr>
    </w:p>
    <w:p w14:paraId="4A502D53">
      <w:r>
        <w:rPr>
          <w:rFonts w:ascii="微软雅黑" w:hAnsi="微软雅黑" w:eastAsia="微软雅黑"/>
        </w:rPr>
        <w:t>如有其他问题，请联系发送本压缩包的人员。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75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2380</Words>
  <Characters>3150</Characters>
  <Lines>0</Lines>
  <Paragraphs>0</Paragraphs>
  <TotalTime>4</TotalTime>
  <ScaleCrop>false</ScaleCrop>
  <LinksUpToDate>false</LinksUpToDate>
  <CharactersWithSpaces>3364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花开富贵</cp:lastModifiedBy>
  <dcterms:modified xsi:type="dcterms:W3CDTF">2026-08-17T09:58:19Z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eyJoZGlkIjoiZjQ0NDNkOGEzMDZkYzVjNTFiMDQyZmIwNjk3NzkwYjMiLCJ1c2VySWQiOiIxNjM2MzIwMjAxIn0=</vt:lpwstr>
  </property>
  <property fmtid="{D5CDD505-2E9C-101B-9397-08002B2CF9AE}" pid="3" name="KSOProductBuildVer">
    <vt:lpwstr>2052-12.1.0.23542</vt:lpwstr>
  </property>
  <property fmtid="{D5CDD505-2E9C-101B-9397-08002B2CF9AE}" pid="4" name="ICV">
    <vt:lpwstr>CC2BFAFE4FDC48CEB5651B42F0066042_12</vt:lpwstr>
  </property>
</Properties>
</file>